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rPr>
          <w:sz w:val="20"/>
        </w:rPr>
      </w:pPr>
    </w:p>
    <w:p>
      <w:pPr>
        <w:pStyle w:val="5"/>
        <w:rPr>
          <w:rFonts w:hint="default"/>
          <w:sz w:val="20"/>
          <w:lang w:val="en-IN"/>
        </w:rPr>
      </w:pPr>
      <w:r>
        <w:rPr>
          <w:rFonts w:hint="default"/>
          <w:sz w:val="20"/>
          <w:lang w:val="en-IN"/>
        </w:rPr>
        <w:t xml:space="preserve">                                                                               </w:t>
      </w:r>
    </w:p>
    <w:p>
      <w:pPr>
        <w:pStyle w:val="5"/>
        <w:rPr>
          <w:rFonts w:hint="default"/>
          <w:sz w:val="20"/>
          <w:lang w:val="en-IN"/>
        </w:rPr>
      </w:pPr>
      <w:r>
        <w:rPr>
          <w:rFonts w:hint="default"/>
          <w:sz w:val="20"/>
          <w:lang w:val="en-IN"/>
        </w:rPr>
        <w:t xml:space="preserve">                          </w:t>
      </w:r>
    </w:p>
    <w:p>
      <w:pPr>
        <w:pStyle w:val="5"/>
        <w:spacing w:before="9"/>
        <w:rPr>
          <w:rFonts w:hint="default"/>
          <w:b/>
          <w:bCs/>
          <w:sz w:val="22"/>
          <w:lang w:val="en-IN"/>
        </w:rPr>
      </w:pPr>
      <w:r>
        <w:rPr>
          <w:rFonts w:hint="default"/>
          <w:sz w:val="22"/>
          <w:lang w:val="en-IN"/>
        </w:rPr>
        <w:t xml:space="preserve">                                                             </w:t>
      </w:r>
      <w:r>
        <w:rPr>
          <w:rFonts w:hint="default"/>
          <w:b/>
          <w:bCs/>
          <w:sz w:val="22"/>
          <w:lang w:val="en-IN"/>
        </w:rPr>
        <w:t xml:space="preserve">  DESIGN AND ANALYSIS OF ALGORITHM</w:t>
      </w:r>
    </w:p>
    <w:p>
      <w:pPr>
        <w:pStyle w:val="2"/>
        <w:spacing w:line="273" w:lineRule="auto"/>
        <w:ind w:left="3773" w:right="3651"/>
        <w:jc w:val="center"/>
        <w:rPr>
          <w:highlight w:val="red"/>
        </w:rPr>
      </w:pPr>
      <w:r>
        <w:t>Subject Code: CONT_22CAP-654</w:t>
      </w:r>
      <w:r>
        <w:rPr>
          <w:spacing w:val="-58"/>
        </w:rPr>
        <w:t xml:space="preserve"> </w:t>
      </w:r>
      <w:r>
        <w:rPr>
          <w:highlight w:val="red"/>
          <w:u w:val="thick"/>
        </w:rPr>
        <w:t>Experiment</w:t>
      </w:r>
      <w:r>
        <w:rPr>
          <w:spacing w:val="-1"/>
          <w:highlight w:val="red"/>
          <w:u w:val="thick"/>
        </w:rPr>
        <w:t xml:space="preserve"> </w:t>
      </w:r>
      <w:r>
        <w:rPr>
          <w:highlight w:val="red"/>
          <w:u w:val="thick"/>
        </w:rPr>
        <w:t>No. 1.2</w:t>
      </w:r>
    </w:p>
    <w:p>
      <w:pPr>
        <w:pStyle w:val="5"/>
        <w:rPr>
          <w:b/>
          <w:sz w:val="18"/>
        </w:rPr>
      </w:pPr>
    </w:p>
    <w:p>
      <w:pPr>
        <w:tabs>
          <w:tab w:val="left" w:pos="6474"/>
        </w:tabs>
        <w:spacing w:before="90"/>
        <w:ind w:left="105" w:right="0" w:firstLine="0"/>
        <w:jc w:val="left"/>
        <w:rPr>
          <w:rFonts w:hint="default"/>
          <w:sz w:val="24"/>
          <w:lang w:val="en-IN"/>
        </w:rPr>
      </w:pPr>
      <w:r>
        <w:rPr>
          <w:b/>
          <w:sz w:val="24"/>
        </w:rPr>
        <w:t>Student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1"/>
          <w:sz w:val="24"/>
        </w:rPr>
        <w:t xml:space="preserve"> </w:t>
      </w:r>
      <w:r>
        <w:rPr>
          <w:rFonts w:hint="default"/>
          <w:b/>
          <w:spacing w:val="-1"/>
          <w:sz w:val="24"/>
          <w:lang w:val="en-IN"/>
        </w:rPr>
        <w:t>RANJITA SETHI</w:t>
      </w:r>
      <w:r>
        <w:rPr>
          <w:rFonts w:hint="default"/>
          <w:b/>
          <w:spacing w:val="-1"/>
          <w:sz w:val="24"/>
          <w:lang w:val="en-IN"/>
        </w:rPr>
        <w:tab/>
      </w:r>
      <w:r>
        <w:rPr>
          <w:b/>
          <w:sz w:val="24"/>
        </w:rPr>
        <w:t>UID:</w:t>
      </w:r>
      <w:r>
        <w:rPr>
          <w:b/>
          <w:spacing w:val="-1"/>
          <w:sz w:val="24"/>
        </w:rPr>
        <w:t xml:space="preserve"> </w:t>
      </w:r>
      <w:r>
        <w:rPr>
          <w:rFonts w:hint="default"/>
          <w:b/>
          <w:spacing w:val="-1"/>
          <w:sz w:val="24"/>
          <w:lang w:val="en-IN"/>
        </w:rPr>
        <w:t>22MCA20926</w:t>
      </w:r>
      <w:bookmarkStart w:id="0" w:name="_GoBack"/>
      <w:bookmarkEnd w:id="0"/>
    </w:p>
    <w:p>
      <w:pPr>
        <w:tabs>
          <w:tab w:val="left" w:pos="6385"/>
        </w:tabs>
        <w:spacing w:before="41"/>
        <w:ind w:left="105" w:right="0" w:firstLine="0"/>
        <w:jc w:val="left"/>
        <w:rPr>
          <w:rFonts w:hint="default"/>
          <w:sz w:val="24"/>
          <w:lang w:val="en-IN"/>
        </w:rPr>
      </w:pPr>
      <w:r>
        <w:rPr>
          <w:b/>
          <w:sz w:val="24"/>
        </w:rPr>
        <w:t>Section/Group:</w:t>
      </w:r>
      <w:r>
        <w:rPr>
          <w:b/>
          <w:spacing w:val="-2"/>
          <w:sz w:val="24"/>
        </w:rPr>
        <w:t xml:space="preserve"> </w:t>
      </w:r>
      <w:r>
        <w:rPr>
          <w:rFonts w:hint="default"/>
          <w:b/>
          <w:spacing w:val="-2"/>
          <w:sz w:val="24"/>
          <w:lang w:val="en-IN"/>
        </w:rPr>
        <w:t>22MCA/7(B)</w:t>
      </w:r>
      <w:r>
        <w:rPr>
          <w:sz w:val="24"/>
        </w:rPr>
        <w:tab/>
      </w:r>
      <w:r>
        <w:rPr>
          <w:b/>
          <w:sz w:val="24"/>
        </w:rPr>
        <w:t>Semester:</w:t>
      </w:r>
      <w:r>
        <w:rPr>
          <w:b/>
          <w:spacing w:val="1"/>
          <w:sz w:val="24"/>
        </w:rPr>
        <w:t xml:space="preserve"> </w:t>
      </w:r>
      <w:r>
        <w:rPr>
          <w:rFonts w:hint="default"/>
          <w:b/>
          <w:spacing w:val="1"/>
          <w:sz w:val="24"/>
          <w:lang w:val="en-IN"/>
        </w:rPr>
        <w:t>2ND</w:t>
      </w:r>
    </w:p>
    <w:p>
      <w:pPr>
        <w:spacing w:before="36"/>
        <w:ind w:left="105" w:right="0" w:firstLine="0"/>
        <w:jc w:val="left"/>
        <w:rPr>
          <w:rFonts w:hint="default"/>
          <w:sz w:val="24"/>
          <w:lang w:val="en-IN"/>
        </w:rPr>
      </w:pPr>
      <w:r>
        <w:rPr>
          <w:b/>
          <w:sz w:val="24"/>
        </w:rPr>
        <w:t>Date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Submission:</w:t>
      </w:r>
      <w:r>
        <w:rPr>
          <w:b/>
          <w:spacing w:val="-2"/>
          <w:sz w:val="24"/>
        </w:rPr>
        <w:t xml:space="preserve"> </w:t>
      </w:r>
      <w:r>
        <w:rPr>
          <w:rFonts w:hint="default"/>
          <w:b/>
          <w:spacing w:val="-2"/>
          <w:sz w:val="24"/>
          <w:lang w:val="en-IN"/>
        </w:rPr>
        <w:t>01/03/2023</w:t>
      </w:r>
    </w:p>
    <w:p>
      <w:pPr>
        <w:pStyle w:val="5"/>
        <w:rPr>
          <w:sz w:val="26"/>
        </w:rPr>
      </w:pPr>
    </w:p>
    <w:p>
      <w:pPr>
        <w:pStyle w:val="5"/>
        <w:rPr>
          <w:sz w:val="22"/>
        </w:rPr>
      </w:pPr>
    </w:p>
    <w:p>
      <w:pPr>
        <w:pStyle w:val="2"/>
        <w:rPr>
          <w:b w:val="0"/>
          <w:u w:val="single"/>
        </w:rPr>
      </w:pPr>
      <w:r>
        <w:rPr>
          <w:u w:val="single"/>
        </w:rPr>
        <w:t>Aim/Overview</w:t>
      </w:r>
      <w:r>
        <w:rPr>
          <w:spacing w:val="-3"/>
          <w:u w:val="single"/>
        </w:rPr>
        <w:t xml:space="preserve"> </w:t>
      </w:r>
      <w:r>
        <w:rPr>
          <w:u w:val="single"/>
        </w:rPr>
        <w:t>of</w:t>
      </w:r>
      <w:r>
        <w:rPr>
          <w:spacing w:val="-1"/>
          <w:u w:val="single"/>
        </w:rPr>
        <w:t xml:space="preserve"> </w:t>
      </w:r>
      <w:r>
        <w:rPr>
          <w:u w:val="single"/>
        </w:rPr>
        <w:t>the</w:t>
      </w:r>
      <w:r>
        <w:rPr>
          <w:spacing w:val="-2"/>
          <w:u w:val="single"/>
        </w:rPr>
        <w:t xml:space="preserve"> </w:t>
      </w:r>
      <w:r>
        <w:rPr>
          <w:u w:val="single"/>
        </w:rPr>
        <w:t>practical</w:t>
      </w:r>
      <w:r>
        <w:rPr>
          <w:spacing w:val="1"/>
          <w:u w:val="single"/>
        </w:rPr>
        <w:t xml:space="preserve"> </w:t>
      </w:r>
      <w:r>
        <w:rPr>
          <w:b w:val="0"/>
          <w:color w:val="1D2024"/>
          <w:u w:val="single"/>
        </w:rPr>
        <w:t>:</w:t>
      </w:r>
    </w:p>
    <w:p>
      <w:pPr>
        <w:pStyle w:val="5"/>
        <w:spacing w:before="11"/>
        <w:rPr>
          <w:sz w:val="20"/>
        </w:rPr>
      </w:pPr>
    </w:p>
    <w:p>
      <w:pPr>
        <w:pStyle w:val="5"/>
        <w:spacing w:line="266" w:lineRule="auto"/>
        <w:ind w:left="115" w:right="405" w:hanging="10"/>
      </w:pPr>
      <w:r>
        <w:t>Implement merge sort algorithm to sort a given set of elements and determine the time required to sort the</w:t>
      </w:r>
      <w:r>
        <w:rPr>
          <w:spacing w:val="1"/>
        </w:rPr>
        <w:t xml:space="preserve"> </w:t>
      </w:r>
      <w:r>
        <w:t>elements.</w:t>
      </w:r>
      <w:r>
        <w:rPr>
          <w:spacing w:val="-1"/>
        </w:rPr>
        <w:t xml:space="preserve"> </w:t>
      </w:r>
      <w:r>
        <w:t>Repeat the</w:t>
      </w:r>
      <w:r>
        <w:rPr>
          <w:spacing w:val="1"/>
        </w:rPr>
        <w:t xml:space="preserve"> </w:t>
      </w:r>
      <w:r>
        <w:t>experiment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different values</w:t>
      </w:r>
      <w:r>
        <w:rPr>
          <w:spacing w:val="-1"/>
        </w:rPr>
        <w:t xml:space="preserve"> </w:t>
      </w:r>
      <w:r>
        <w:t>of n, the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 elements</w:t>
      </w:r>
      <w:r>
        <w:rPr>
          <w:spacing w:val="-1"/>
        </w:rPr>
        <w:t xml:space="preserve"> </w:t>
      </w:r>
      <w:r>
        <w:t>in the list</w:t>
      </w:r>
      <w:r>
        <w:rPr>
          <w:spacing w:val="-1"/>
        </w:rPr>
        <w:t xml:space="preserve"> </w:t>
      </w:r>
      <w:r>
        <w:t>to be sorted</w:t>
      </w:r>
      <w:r>
        <w:rPr>
          <w:spacing w:val="-1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plot a graph of the time taken versus n. The elements can be read from a file or can be generated using the</w:t>
      </w:r>
      <w:r>
        <w:rPr>
          <w:spacing w:val="1"/>
        </w:rPr>
        <w:t xml:space="preserve"> </w:t>
      </w:r>
      <w:r>
        <w:t>random</w:t>
      </w:r>
      <w:r>
        <w:rPr>
          <w:spacing w:val="-1"/>
        </w:rPr>
        <w:t xml:space="preserve"> </w:t>
      </w:r>
      <w:r>
        <w:t>number generator.</w:t>
      </w:r>
    </w:p>
    <w:p>
      <w:pPr>
        <w:pStyle w:val="5"/>
        <w:spacing w:before="7"/>
        <w:rPr>
          <w:sz w:val="20"/>
        </w:rPr>
      </w:pPr>
    </w:p>
    <w:p>
      <w:pPr>
        <w:pStyle w:val="7"/>
        <w:numPr>
          <w:ilvl w:val="1"/>
          <w:numId w:val="1"/>
        </w:numPr>
        <w:tabs>
          <w:tab w:val="left" w:pos="645"/>
          <w:tab w:val="left" w:pos="646"/>
        </w:tabs>
        <w:spacing w:before="0" w:after="0" w:line="266" w:lineRule="auto"/>
        <w:ind w:left="115" w:right="342" w:hanging="10"/>
        <w:jc w:val="left"/>
        <w:rPr>
          <w:sz w:val="24"/>
        </w:rPr>
      </w:pPr>
      <w:r>
        <w:rPr>
          <w:b/>
          <w:sz w:val="24"/>
        </w:rPr>
        <w:t xml:space="preserve">PROGRAM LOGIC: </w:t>
      </w:r>
      <w:r>
        <w:rPr>
          <w:sz w:val="24"/>
        </w:rPr>
        <w:t>Merge Sort is a Divide and Conquer algorithm. It divides input array in two</w:t>
      </w:r>
      <w:r>
        <w:rPr>
          <w:spacing w:val="1"/>
          <w:sz w:val="24"/>
        </w:rPr>
        <w:t xml:space="preserve"> </w:t>
      </w:r>
      <w:r>
        <w:rPr>
          <w:sz w:val="24"/>
        </w:rPr>
        <w:t>halves, calls itself for the two halves and then merges the two sorted halves. The merge() function is used for</w:t>
      </w:r>
      <w:r>
        <w:rPr>
          <w:spacing w:val="-57"/>
          <w:sz w:val="24"/>
        </w:rPr>
        <w:t xml:space="preserve"> </w:t>
      </w:r>
      <w:r>
        <w:rPr>
          <w:sz w:val="24"/>
        </w:rPr>
        <w:t>merging two halves. The merge(a, low, mid, high) is key process that assumes that a[low..mid] and</w:t>
      </w:r>
      <w:r>
        <w:rPr>
          <w:spacing w:val="1"/>
          <w:sz w:val="24"/>
        </w:rPr>
        <w:t xml:space="preserve"> </w:t>
      </w:r>
      <w:r>
        <w:rPr>
          <w:sz w:val="24"/>
        </w:rPr>
        <w:t>a[mid+1..high]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sorted</w:t>
      </w:r>
      <w:r>
        <w:rPr>
          <w:spacing w:val="2"/>
          <w:sz w:val="24"/>
        </w:rPr>
        <w:t xml:space="preserve"> </w:t>
      </w:r>
      <w:r>
        <w:rPr>
          <w:sz w:val="24"/>
        </w:rPr>
        <w:t>and merges the two sorted</w:t>
      </w:r>
      <w:r>
        <w:rPr>
          <w:spacing w:val="-1"/>
          <w:sz w:val="24"/>
        </w:rPr>
        <w:t xml:space="preserve"> </w:t>
      </w:r>
      <w:r>
        <w:rPr>
          <w:sz w:val="24"/>
        </w:rPr>
        <w:t>sub-arrays into one.</w:t>
      </w:r>
    </w:p>
    <w:p>
      <w:pPr>
        <w:pStyle w:val="2"/>
        <w:numPr>
          <w:ilvl w:val="1"/>
          <w:numId w:val="1"/>
        </w:numPr>
        <w:tabs>
          <w:tab w:val="left" w:pos="645"/>
          <w:tab w:val="left" w:pos="646"/>
        </w:tabs>
        <w:spacing w:before="215" w:after="0" w:line="240" w:lineRule="auto"/>
        <w:ind w:left="645" w:right="0" w:hanging="541"/>
        <w:jc w:val="left"/>
      </w:pPr>
      <w:r>
        <w:t>PROCEDURE:</w:t>
      </w:r>
    </w:p>
    <w:p>
      <w:pPr>
        <w:pStyle w:val="5"/>
        <w:spacing w:before="10"/>
        <w:rPr>
          <w:b/>
          <w:sz w:val="20"/>
        </w:rPr>
      </w:pPr>
    </w:p>
    <w:p>
      <w:pPr>
        <w:pStyle w:val="7"/>
        <w:numPr>
          <w:ilvl w:val="0"/>
          <w:numId w:val="2"/>
        </w:numPr>
        <w:tabs>
          <w:tab w:val="left" w:pos="780"/>
          <w:tab w:val="left" w:pos="781"/>
        </w:tabs>
        <w:spacing w:before="0" w:after="0" w:line="240" w:lineRule="auto"/>
        <w:ind w:left="780" w:right="0" w:hanging="661"/>
        <w:jc w:val="left"/>
        <w:rPr>
          <w:sz w:val="24"/>
        </w:rPr>
      </w:pPr>
      <w:r>
        <w:rPr>
          <w:sz w:val="24"/>
        </w:rPr>
        <w:t>Create:</w:t>
      </w:r>
      <w:r>
        <w:rPr>
          <w:spacing w:val="-2"/>
          <w:sz w:val="24"/>
        </w:rPr>
        <w:t xml:space="preserve"> </w:t>
      </w:r>
      <w:r>
        <w:rPr>
          <w:sz w:val="24"/>
        </w:rPr>
        <w:t>Open</w:t>
      </w:r>
      <w:r>
        <w:rPr>
          <w:spacing w:val="1"/>
          <w:sz w:val="24"/>
        </w:rPr>
        <w:t xml:space="preserve"> </w:t>
      </w:r>
      <w:r>
        <w:rPr>
          <w:sz w:val="24"/>
        </w:rPr>
        <w:t>Dev</w:t>
      </w:r>
      <w:r>
        <w:rPr>
          <w:spacing w:val="-1"/>
          <w:sz w:val="24"/>
        </w:rPr>
        <w:t xml:space="preserve"> </w:t>
      </w:r>
      <w:r>
        <w:rPr>
          <w:sz w:val="24"/>
        </w:rPr>
        <w:t>C++,</w:t>
      </w:r>
      <w:r>
        <w:rPr>
          <w:spacing w:val="1"/>
          <w:sz w:val="24"/>
        </w:rPr>
        <w:t xml:space="preserve"> </w:t>
      </w: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after</w:t>
      </w:r>
      <w:r>
        <w:rPr>
          <w:spacing w:val="-1"/>
          <w:sz w:val="24"/>
        </w:rPr>
        <w:t xml:space="preserve"> </w:t>
      </w:r>
      <w:r>
        <w:rPr>
          <w:sz w:val="24"/>
        </w:rPr>
        <w:t>that save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.cpp</w:t>
      </w:r>
      <w:r>
        <w:rPr>
          <w:spacing w:val="-1"/>
          <w:sz w:val="24"/>
        </w:rPr>
        <w:t xml:space="preserve"> </w:t>
      </w:r>
      <w:r>
        <w:rPr>
          <w:sz w:val="24"/>
        </w:rPr>
        <w:t>extension.</w:t>
      </w:r>
    </w:p>
    <w:p>
      <w:pPr>
        <w:pStyle w:val="5"/>
        <w:spacing w:before="10"/>
        <w:rPr>
          <w:sz w:val="20"/>
        </w:rPr>
      </w:pPr>
    </w:p>
    <w:p>
      <w:pPr>
        <w:pStyle w:val="7"/>
        <w:numPr>
          <w:ilvl w:val="0"/>
          <w:numId w:val="2"/>
        </w:numPr>
        <w:tabs>
          <w:tab w:val="left" w:pos="780"/>
          <w:tab w:val="left" w:pos="781"/>
        </w:tabs>
        <w:spacing w:before="0" w:after="0" w:line="240" w:lineRule="auto"/>
        <w:ind w:left="780" w:right="0" w:hanging="661"/>
        <w:jc w:val="left"/>
        <w:rPr>
          <w:sz w:val="24"/>
        </w:rPr>
      </w:pPr>
      <w:r>
        <w:rPr>
          <w:sz w:val="24"/>
        </w:rPr>
        <w:t>Compile:</w:t>
      </w:r>
      <w:r>
        <w:rPr>
          <w:spacing w:val="-1"/>
          <w:sz w:val="24"/>
        </w:rPr>
        <w:t xml:space="preserve"> </w:t>
      </w:r>
      <w:r>
        <w:rPr>
          <w:sz w:val="24"/>
        </w:rPr>
        <w:t>Alt +</w:t>
      </w:r>
      <w:r>
        <w:rPr>
          <w:spacing w:val="-1"/>
          <w:sz w:val="24"/>
        </w:rPr>
        <w:t xml:space="preserve"> </w:t>
      </w:r>
      <w:r>
        <w:rPr>
          <w:sz w:val="24"/>
        </w:rPr>
        <w:t>F9</w:t>
      </w:r>
    </w:p>
    <w:p>
      <w:pPr>
        <w:pStyle w:val="5"/>
        <w:spacing w:before="10"/>
        <w:rPr>
          <w:sz w:val="20"/>
        </w:rPr>
      </w:pPr>
    </w:p>
    <w:p>
      <w:pPr>
        <w:pStyle w:val="7"/>
        <w:numPr>
          <w:ilvl w:val="0"/>
          <w:numId w:val="2"/>
        </w:numPr>
        <w:tabs>
          <w:tab w:val="left" w:pos="780"/>
          <w:tab w:val="left" w:pos="781"/>
        </w:tabs>
        <w:spacing w:before="0" w:after="0" w:line="240" w:lineRule="auto"/>
        <w:ind w:left="780" w:right="0" w:hanging="661"/>
        <w:jc w:val="left"/>
        <w:rPr>
          <w:sz w:val="24"/>
        </w:rPr>
      </w:pPr>
      <w:r>
        <w:rPr>
          <w:sz w:val="24"/>
        </w:rPr>
        <w:t>Execute:</w:t>
      </w:r>
      <w:r>
        <w:rPr>
          <w:spacing w:val="-2"/>
          <w:sz w:val="24"/>
        </w:rPr>
        <w:t xml:space="preserve"> </w:t>
      </w:r>
      <w:r>
        <w:rPr>
          <w:sz w:val="24"/>
        </w:rPr>
        <w:t>Ctrl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3"/>
          <w:sz w:val="24"/>
        </w:rPr>
        <w:t xml:space="preserve"> </w:t>
      </w:r>
      <w:r>
        <w:rPr>
          <w:sz w:val="24"/>
        </w:rPr>
        <w:t>F10</w:t>
      </w:r>
    </w:p>
    <w:p>
      <w:pPr>
        <w:pStyle w:val="5"/>
        <w:rPr>
          <w:sz w:val="26"/>
        </w:rPr>
      </w:pPr>
    </w:p>
    <w:p>
      <w:pPr>
        <w:pStyle w:val="5"/>
        <w:rPr>
          <w:sz w:val="26"/>
        </w:rPr>
      </w:pPr>
    </w:p>
    <w:p>
      <w:pPr>
        <w:pStyle w:val="2"/>
        <w:spacing w:before="158"/>
      </w:pPr>
      <w:r>
        <w:t>#Algorithm :</w:t>
      </w:r>
    </w:p>
    <w:p>
      <w:pPr>
        <w:pStyle w:val="5"/>
        <w:spacing w:before="11"/>
        <w:rPr>
          <w:b/>
          <w:sz w:val="20"/>
        </w:rPr>
      </w:pPr>
    </w:p>
    <w:p>
      <w:pPr>
        <w:pStyle w:val="7"/>
        <w:numPr>
          <w:ilvl w:val="0"/>
          <w:numId w:val="3"/>
        </w:numPr>
        <w:tabs>
          <w:tab w:val="left" w:pos="900"/>
          <w:tab w:val="left" w:pos="901"/>
        </w:tabs>
        <w:spacing w:before="0" w:after="0" w:line="240" w:lineRule="auto"/>
        <w:ind w:left="900" w:right="0" w:hanging="781"/>
        <w:jc w:val="left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p&lt;r</w:t>
      </w:r>
    </w:p>
    <w:p>
      <w:pPr>
        <w:pStyle w:val="7"/>
        <w:numPr>
          <w:ilvl w:val="0"/>
          <w:numId w:val="3"/>
        </w:numPr>
        <w:tabs>
          <w:tab w:val="left" w:pos="900"/>
          <w:tab w:val="left" w:pos="901"/>
        </w:tabs>
        <w:spacing w:before="86" w:after="0" w:line="240" w:lineRule="auto"/>
        <w:ind w:left="900" w:right="0" w:hanging="781"/>
        <w:jc w:val="left"/>
        <w:rPr>
          <w:sz w:val="24"/>
        </w:rPr>
      </w:pP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z w:val="24"/>
        </w:rPr>
        <w:t>→ (</w:t>
      </w:r>
      <w:r>
        <w:rPr>
          <w:spacing w:val="-2"/>
          <w:sz w:val="24"/>
        </w:rPr>
        <w:t xml:space="preserve"> </w:t>
      </w:r>
      <w:r>
        <w:rPr>
          <w:sz w:val="24"/>
        </w:rPr>
        <w:t>p+ r)/2</w:t>
      </w:r>
    </w:p>
    <w:p>
      <w:pPr>
        <w:pStyle w:val="7"/>
        <w:numPr>
          <w:ilvl w:val="0"/>
          <w:numId w:val="3"/>
        </w:numPr>
        <w:tabs>
          <w:tab w:val="left" w:pos="900"/>
          <w:tab w:val="left" w:pos="901"/>
        </w:tabs>
        <w:spacing w:before="46" w:after="0" w:line="240" w:lineRule="auto"/>
        <w:ind w:left="900" w:right="0" w:hanging="781"/>
        <w:jc w:val="left"/>
        <w:rPr>
          <w:sz w:val="24"/>
        </w:rPr>
      </w:pPr>
      <w:r>
        <w:rPr>
          <w:sz w:val="24"/>
        </w:rPr>
        <w:t>MERGE-SORT</w:t>
      </w:r>
      <w:r>
        <w:rPr>
          <w:spacing w:val="-1"/>
          <w:sz w:val="24"/>
        </w:rPr>
        <w:t xml:space="preserve"> </w:t>
      </w:r>
      <w:r>
        <w:rPr>
          <w:sz w:val="24"/>
        </w:rPr>
        <w:t>(A,</w:t>
      </w:r>
      <w:r>
        <w:rPr>
          <w:spacing w:val="-1"/>
          <w:sz w:val="24"/>
        </w:rPr>
        <w:t xml:space="preserve"> </w:t>
      </w:r>
      <w:r>
        <w:rPr>
          <w:sz w:val="24"/>
        </w:rPr>
        <w:t>p,</w:t>
      </w:r>
      <w:r>
        <w:rPr>
          <w:spacing w:val="-1"/>
          <w:sz w:val="24"/>
        </w:rPr>
        <w:t xml:space="preserve"> </w:t>
      </w:r>
      <w:r>
        <w:rPr>
          <w:sz w:val="24"/>
        </w:rPr>
        <w:t>q)</w:t>
      </w:r>
    </w:p>
    <w:p>
      <w:pPr>
        <w:pStyle w:val="7"/>
        <w:numPr>
          <w:ilvl w:val="0"/>
          <w:numId w:val="3"/>
        </w:numPr>
        <w:tabs>
          <w:tab w:val="left" w:pos="900"/>
          <w:tab w:val="left" w:pos="901"/>
        </w:tabs>
        <w:spacing w:before="51" w:after="0" w:line="240" w:lineRule="auto"/>
        <w:ind w:left="900" w:right="0" w:hanging="781"/>
        <w:jc w:val="left"/>
        <w:rPr>
          <w:sz w:val="24"/>
        </w:rPr>
      </w:pPr>
      <w:r>
        <w:rPr>
          <w:sz w:val="24"/>
        </w:rPr>
        <w:t>MERGE-SORT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spacing w:val="-2"/>
          <w:sz w:val="24"/>
        </w:rPr>
        <w:t xml:space="preserve"> </w:t>
      </w:r>
      <w:r>
        <w:rPr>
          <w:sz w:val="24"/>
        </w:rPr>
        <w:t>A, q+1,r)</w:t>
      </w:r>
    </w:p>
    <w:p>
      <w:pPr>
        <w:pStyle w:val="7"/>
        <w:numPr>
          <w:ilvl w:val="0"/>
          <w:numId w:val="3"/>
        </w:numPr>
        <w:tabs>
          <w:tab w:val="left" w:pos="900"/>
          <w:tab w:val="left" w:pos="901"/>
        </w:tabs>
        <w:spacing w:before="45" w:after="0" w:line="240" w:lineRule="auto"/>
        <w:ind w:left="900" w:right="0" w:hanging="781"/>
        <w:jc w:val="left"/>
        <w:rPr>
          <w:sz w:val="24"/>
        </w:rPr>
      </w:pPr>
      <w:r>
        <w:rPr>
          <w:sz w:val="24"/>
        </w:rPr>
        <w:t>MERGE</w:t>
      </w:r>
      <w:r>
        <w:rPr>
          <w:spacing w:val="-2"/>
          <w:sz w:val="24"/>
        </w:rPr>
        <w:t xml:space="preserve"> </w:t>
      </w:r>
      <w:r>
        <w:rPr>
          <w:sz w:val="24"/>
        </w:rPr>
        <w:t>( A,</w:t>
      </w:r>
      <w:r>
        <w:rPr>
          <w:spacing w:val="-1"/>
          <w:sz w:val="24"/>
        </w:rPr>
        <w:t xml:space="preserve"> </w:t>
      </w:r>
      <w:r>
        <w:rPr>
          <w:sz w:val="24"/>
        </w:rPr>
        <w:t>p, q,</w:t>
      </w:r>
      <w:r>
        <w:rPr>
          <w:spacing w:val="-1"/>
          <w:sz w:val="24"/>
        </w:rPr>
        <w:t xml:space="preserve"> </w:t>
      </w:r>
      <w:r>
        <w:rPr>
          <w:sz w:val="24"/>
        </w:rPr>
        <w:t>r)</w:t>
      </w:r>
    </w:p>
    <w:p>
      <w:pPr>
        <w:pStyle w:val="7"/>
        <w:numPr>
          <w:ilvl w:val="0"/>
          <w:numId w:val="3"/>
        </w:numPr>
        <w:tabs>
          <w:tab w:val="left" w:pos="900"/>
          <w:tab w:val="left" w:pos="901"/>
        </w:tabs>
        <w:spacing w:before="48" w:after="0" w:line="280" w:lineRule="auto"/>
        <w:ind w:left="120" w:right="6633" w:firstLine="0"/>
        <w:jc w:val="left"/>
        <w:rPr>
          <w:sz w:val="24"/>
        </w:rPr>
      </w:pPr>
      <w:r>
        <w:rPr>
          <w:sz w:val="24"/>
        </w:rPr>
        <w:t>FUNCTIONS:</w:t>
      </w:r>
      <w:r>
        <w:rPr>
          <w:spacing w:val="-4"/>
          <w:sz w:val="24"/>
        </w:rPr>
        <w:t xml:space="preserve"> </w:t>
      </w:r>
      <w:r>
        <w:rPr>
          <w:sz w:val="24"/>
        </w:rPr>
        <w:t>MERGE</w:t>
      </w:r>
      <w:r>
        <w:rPr>
          <w:spacing w:val="-4"/>
          <w:sz w:val="24"/>
        </w:rPr>
        <w:t xml:space="preserve"> </w:t>
      </w:r>
      <w:r>
        <w:rPr>
          <w:sz w:val="24"/>
        </w:rPr>
        <w:t>(A,</w:t>
      </w:r>
      <w:r>
        <w:rPr>
          <w:spacing w:val="-4"/>
          <w:sz w:val="24"/>
        </w:rPr>
        <w:t xml:space="preserve"> </w:t>
      </w:r>
      <w:r>
        <w:rPr>
          <w:sz w:val="24"/>
        </w:rPr>
        <w:t>p,</w:t>
      </w:r>
      <w:r>
        <w:rPr>
          <w:spacing w:val="-3"/>
          <w:sz w:val="24"/>
        </w:rPr>
        <w:t xml:space="preserve"> </w:t>
      </w:r>
      <w:r>
        <w:rPr>
          <w:sz w:val="24"/>
        </w:rPr>
        <w:t>q,</w:t>
      </w:r>
      <w:r>
        <w:rPr>
          <w:spacing w:val="-4"/>
          <w:sz w:val="24"/>
        </w:rPr>
        <w:t xml:space="preserve"> </w:t>
      </w:r>
      <w:r>
        <w:rPr>
          <w:sz w:val="24"/>
        </w:rPr>
        <w:t>r)</w:t>
      </w:r>
      <w:r>
        <w:rPr>
          <w:spacing w:val="-57"/>
          <w:sz w:val="24"/>
        </w:rPr>
        <w:t xml:space="preserve"> </w:t>
      </w:r>
      <w:r>
        <w:rPr>
          <w:sz w:val="24"/>
        </w:rPr>
        <w:t>7.</w:t>
      </w:r>
      <w:r>
        <w:rPr>
          <w:sz w:val="24"/>
        </w:rPr>
        <w:tab/>
      </w:r>
      <w:r>
        <w:rPr>
          <w:sz w:val="24"/>
        </w:rPr>
        <w:t>n</w:t>
      </w:r>
      <w:r>
        <w:rPr>
          <w:spacing w:val="-1"/>
          <w:sz w:val="24"/>
        </w:rPr>
        <w:t xml:space="preserve"> </w:t>
      </w:r>
      <w:r>
        <w:rPr>
          <w:sz w:val="24"/>
        </w:rPr>
        <w:t>1 =</w:t>
      </w:r>
      <w:r>
        <w:rPr>
          <w:spacing w:val="-1"/>
          <w:sz w:val="24"/>
        </w:rPr>
        <w:t xml:space="preserve"> </w:t>
      </w:r>
      <w:r>
        <w:rPr>
          <w:sz w:val="24"/>
        </w:rPr>
        <w:t>q-p+1</w:t>
      </w:r>
    </w:p>
    <w:p>
      <w:pPr>
        <w:pStyle w:val="5"/>
        <w:tabs>
          <w:tab w:val="left" w:pos="900"/>
        </w:tabs>
        <w:spacing w:before="2"/>
        <w:ind w:left="120"/>
      </w:pPr>
      <w:r>
        <w:t>8.</w:t>
      </w:r>
      <w:r>
        <w:tab/>
      </w:r>
      <w:r>
        <w:t>n</w:t>
      </w:r>
      <w:r>
        <w:rPr>
          <w:spacing w:val="-1"/>
        </w:rPr>
        <w:t xml:space="preserve"> </w:t>
      </w:r>
      <w:r>
        <w:t>2=</w:t>
      </w:r>
      <w:r>
        <w:rPr>
          <w:spacing w:val="-2"/>
        </w:rPr>
        <w:t xml:space="preserve"> </w:t>
      </w:r>
      <w:r>
        <w:t>r-q</w:t>
      </w:r>
    </w:p>
    <w:p>
      <w:pPr>
        <w:pStyle w:val="5"/>
        <w:tabs>
          <w:tab w:val="left" w:pos="900"/>
          <w:tab w:val="left" w:leader="dot" w:pos="4679"/>
        </w:tabs>
        <w:spacing w:before="48"/>
        <w:ind w:left="120"/>
      </w:pPr>
      <w:r>
        <w:t>9.</w:t>
      </w:r>
      <w:r>
        <w:tab/>
      </w:r>
      <w:r>
        <w:t>create</w:t>
      </w:r>
      <w:r>
        <w:rPr>
          <w:spacing w:val="-2"/>
        </w:rPr>
        <w:t xml:space="preserve"> </w:t>
      </w:r>
      <w:r>
        <w:t>arrays [1.....n</w:t>
      </w:r>
      <w:r>
        <w:rPr>
          <w:spacing w:val="-1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1]</w:t>
      </w:r>
      <w:r>
        <w:rPr>
          <w:spacing w:val="-1"/>
        </w:rPr>
        <w:t xml:space="preserve"> </w:t>
      </w:r>
      <w:r>
        <w:t>and R [</w:t>
      </w:r>
      <w:r>
        <w:rPr>
          <w:spacing w:val="-1"/>
        </w:rPr>
        <w:t xml:space="preserve"> </w:t>
      </w:r>
      <w:r>
        <w:t>1.</w:t>
      </w:r>
      <w:r>
        <w:tab/>
      </w:r>
      <w:r>
        <w:t>n 2 +1 ]</w:t>
      </w:r>
    </w:p>
    <w:p>
      <w:pPr>
        <w:pStyle w:val="5"/>
        <w:tabs>
          <w:tab w:val="left" w:pos="900"/>
        </w:tabs>
        <w:spacing w:before="84"/>
        <w:ind w:left="120"/>
      </w:pPr>
      <w:r>
        <w:t>10.</w:t>
      </w:r>
      <w:r>
        <w:tab/>
      </w:r>
      <w:r>
        <w:t>for</w:t>
      </w:r>
      <w:r>
        <w:rPr>
          <w:spacing w:val="-2"/>
        </w:rPr>
        <w:t xml:space="preserve"> </w:t>
      </w:r>
      <w:r>
        <w:t>i ← 1 to n 1</w:t>
      </w:r>
    </w:p>
    <w:p>
      <w:pPr>
        <w:pStyle w:val="5"/>
        <w:tabs>
          <w:tab w:val="left" w:pos="900"/>
        </w:tabs>
        <w:spacing w:before="78"/>
        <w:ind w:left="120"/>
      </w:pPr>
      <w:r>
        <w:t>11.</w:t>
      </w:r>
      <w:r>
        <w:tab/>
      </w:r>
      <w:r>
        <w:t>do [i]</w:t>
      </w:r>
      <w:r>
        <w:rPr>
          <w:spacing w:val="-1"/>
        </w:rPr>
        <w:t xml:space="preserve"> </w:t>
      </w:r>
      <w:r>
        <w:t>← A</w:t>
      </w:r>
      <w:r>
        <w:rPr>
          <w:spacing w:val="-1"/>
        </w:rPr>
        <w:t xml:space="preserve"> </w:t>
      </w:r>
      <w:r>
        <w:t>[</w:t>
      </w:r>
      <w:r>
        <w:rPr>
          <w:spacing w:val="-2"/>
        </w:rPr>
        <w:t xml:space="preserve"> </w:t>
      </w:r>
      <w:r>
        <w:t>p+</w:t>
      </w:r>
      <w:r>
        <w:rPr>
          <w:spacing w:val="-1"/>
        </w:rPr>
        <w:t xml:space="preserve"> </w:t>
      </w:r>
      <w:r>
        <w:t>i-1]</w:t>
      </w:r>
    </w:p>
    <w:p>
      <w:pPr>
        <w:spacing w:after="0"/>
        <w:sectPr>
          <w:headerReference r:id="rId5" w:type="default"/>
          <w:type w:val="continuous"/>
          <w:pgSz w:w="12240" w:h="15840"/>
          <w:pgMar w:top="1560" w:right="720" w:bottom="280" w:left="600" w:header="0" w:footer="720" w:gutter="0"/>
          <w:pgNumType w:start="1"/>
          <w:cols w:space="720" w:num="1"/>
        </w:sectPr>
      </w:pPr>
    </w:p>
    <w:p>
      <w:pPr>
        <w:pStyle w:val="5"/>
        <w:spacing w:before="1"/>
        <w:rPr>
          <w:sz w:val="9"/>
        </w:rPr>
      </w:pPr>
    </w:p>
    <w:p>
      <w:pPr>
        <w:pStyle w:val="7"/>
        <w:numPr>
          <w:ilvl w:val="0"/>
          <w:numId w:val="4"/>
        </w:numPr>
        <w:tabs>
          <w:tab w:val="left" w:pos="900"/>
          <w:tab w:val="left" w:pos="901"/>
        </w:tabs>
        <w:spacing w:before="90" w:after="0" w:line="240" w:lineRule="auto"/>
        <w:ind w:left="900" w:right="0" w:hanging="781"/>
        <w:jc w:val="left"/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j ← 1 to n2</w:t>
      </w:r>
    </w:p>
    <w:p>
      <w:pPr>
        <w:pStyle w:val="7"/>
        <w:numPr>
          <w:ilvl w:val="0"/>
          <w:numId w:val="4"/>
        </w:numPr>
        <w:tabs>
          <w:tab w:val="left" w:pos="900"/>
          <w:tab w:val="left" w:pos="901"/>
        </w:tabs>
        <w:spacing w:before="84" w:after="0" w:line="240" w:lineRule="auto"/>
        <w:ind w:left="900" w:right="0" w:hanging="781"/>
        <w:jc w:val="left"/>
        <w:rPr>
          <w:sz w:val="24"/>
        </w:rPr>
      </w:pP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R[j]</w:t>
      </w:r>
      <w:r>
        <w:rPr>
          <w:spacing w:val="-1"/>
          <w:sz w:val="24"/>
        </w:rPr>
        <w:t xml:space="preserve"> </w:t>
      </w:r>
      <w:r>
        <w:rPr>
          <w:sz w:val="24"/>
        </w:rPr>
        <w:t>← A[</w:t>
      </w:r>
      <w:r>
        <w:rPr>
          <w:spacing w:val="-2"/>
          <w:sz w:val="24"/>
        </w:rPr>
        <w:t xml:space="preserve"> </w:t>
      </w:r>
      <w:r>
        <w:rPr>
          <w:sz w:val="24"/>
        </w:rPr>
        <w:t>q +</w:t>
      </w:r>
      <w:r>
        <w:rPr>
          <w:spacing w:val="-1"/>
          <w:sz w:val="24"/>
        </w:rPr>
        <w:t xml:space="preserve"> </w:t>
      </w:r>
      <w:r>
        <w:rPr>
          <w:sz w:val="24"/>
        </w:rPr>
        <w:t>j]</w:t>
      </w:r>
    </w:p>
    <w:p>
      <w:pPr>
        <w:pStyle w:val="5"/>
        <w:spacing w:before="9"/>
        <w:rPr>
          <w:sz w:val="20"/>
        </w:rPr>
      </w:pPr>
    </w:p>
    <w:p>
      <w:pPr>
        <w:pStyle w:val="5"/>
        <w:tabs>
          <w:tab w:val="left" w:pos="900"/>
        </w:tabs>
        <w:spacing w:before="1"/>
        <w:ind w:left="120"/>
      </w:pPr>
      <w:r>
        <w:t>14.</w:t>
      </w:r>
      <w:r>
        <w:tab/>
      </w:r>
      <w:r>
        <w:t>L</w:t>
      </w:r>
      <w:r>
        <w:rPr>
          <w:spacing w:val="-1"/>
        </w:rPr>
        <w:t xml:space="preserve"> </w:t>
      </w:r>
      <w:r>
        <w:t>[n 1+</w:t>
      </w:r>
      <w:r>
        <w:rPr>
          <w:spacing w:val="-1"/>
        </w:rPr>
        <w:t xml:space="preserve"> </w:t>
      </w:r>
      <w:r>
        <w:t>1] ←</w:t>
      </w:r>
      <w:r>
        <w:rPr>
          <w:spacing w:val="-1"/>
        </w:rPr>
        <w:t xml:space="preserve"> </w:t>
      </w:r>
      <w:r>
        <w:t>∞</w:t>
      </w:r>
    </w:p>
    <w:p>
      <w:pPr>
        <w:pStyle w:val="5"/>
        <w:tabs>
          <w:tab w:val="left" w:pos="900"/>
        </w:tabs>
        <w:spacing w:before="84"/>
        <w:ind w:left="120"/>
      </w:pPr>
      <w:r>
        <w:t>15.</w:t>
      </w:r>
      <w:r>
        <w:tab/>
      </w:r>
      <w:r>
        <w:t>R[n 2+</w:t>
      </w:r>
      <w:r>
        <w:rPr>
          <w:spacing w:val="-2"/>
        </w:rPr>
        <w:t xml:space="preserve"> </w:t>
      </w:r>
      <w:r>
        <w:t>1] ←</w:t>
      </w:r>
      <w:r>
        <w:rPr>
          <w:spacing w:val="-1"/>
        </w:rPr>
        <w:t xml:space="preserve"> </w:t>
      </w:r>
      <w:r>
        <w:t>∞</w:t>
      </w:r>
    </w:p>
    <w:p>
      <w:pPr>
        <w:pStyle w:val="5"/>
        <w:tabs>
          <w:tab w:val="left" w:pos="900"/>
        </w:tabs>
        <w:spacing w:before="74"/>
        <w:ind w:left="120"/>
      </w:pPr>
      <w:r>
        <w:t>16.</w:t>
      </w:r>
      <w:r>
        <w:tab/>
      </w:r>
      <w:r>
        <w:t>I</w:t>
      </w:r>
      <w:r>
        <w:rPr>
          <w:spacing w:val="-4"/>
        </w:rPr>
        <w:t xml:space="preserve"> </w:t>
      </w:r>
      <w:r>
        <w:t>← 1</w:t>
      </w:r>
    </w:p>
    <w:p>
      <w:pPr>
        <w:pStyle w:val="5"/>
        <w:tabs>
          <w:tab w:val="left" w:pos="900"/>
        </w:tabs>
        <w:spacing w:before="74"/>
        <w:ind w:left="120"/>
      </w:pPr>
      <w:r>
        <w:t>17.</w:t>
      </w:r>
      <w:r>
        <w:tab/>
      </w:r>
      <w:r>
        <w:t>J</w:t>
      </w:r>
      <w:r>
        <w:rPr>
          <w:spacing w:val="-1"/>
        </w:rPr>
        <w:t xml:space="preserve"> </w:t>
      </w:r>
      <w:r>
        <w:t>← 1</w:t>
      </w:r>
    </w:p>
    <w:p>
      <w:pPr>
        <w:pStyle w:val="7"/>
        <w:numPr>
          <w:ilvl w:val="0"/>
          <w:numId w:val="5"/>
        </w:numPr>
        <w:tabs>
          <w:tab w:val="left" w:pos="900"/>
          <w:tab w:val="left" w:pos="901"/>
        </w:tabs>
        <w:spacing w:before="85" w:after="0" w:line="240" w:lineRule="auto"/>
        <w:ind w:left="900" w:right="0" w:hanging="781"/>
        <w:jc w:val="left"/>
        <w:rPr>
          <w:sz w:val="24"/>
        </w:rPr>
      </w:pP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k ←</w:t>
      </w:r>
      <w:r>
        <w:rPr>
          <w:spacing w:val="-1"/>
          <w:sz w:val="24"/>
        </w:rPr>
        <w:t xml:space="preserve"> </w:t>
      </w:r>
      <w:r>
        <w:rPr>
          <w:sz w:val="24"/>
        </w:rPr>
        <w:t>p</w:t>
      </w:r>
      <w:r>
        <w:rPr>
          <w:spacing w:val="-1"/>
          <w:sz w:val="24"/>
        </w:rPr>
        <w:t xml:space="preserve"> </w:t>
      </w:r>
      <w:r>
        <w:rPr>
          <w:sz w:val="24"/>
        </w:rPr>
        <w:t>to r</w:t>
      </w:r>
    </w:p>
    <w:p>
      <w:pPr>
        <w:pStyle w:val="7"/>
        <w:numPr>
          <w:ilvl w:val="0"/>
          <w:numId w:val="5"/>
        </w:numPr>
        <w:tabs>
          <w:tab w:val="left" w:pos="900"/>
          <w:tab w:val="left" w:pos="901"/>
        </w:tabs>
        <w:spacing w:before="79" w:after="0" w:line="240" w:lineRule="auto"/>
        <w:ind w:left="900" w:right="0" w:hanging="781"/>
        <w:jc w:val="left"/>
        <w:rPr>
          <w:sz w:val="24"/>
        </w:rPr>
      </w:pP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L [i] ≤ R[j]</w:t>
      </w:r>
    </w:p>
    <w:p>
      <w:pPr>
        <w:pStyle w:val="7"/>
        <w:numPr>
          <w:ilvl w:val="0"/>
          <w:numId w:val="5"/>
        </w:numPr>
        <w:tabs>
          <w:tab w:val="left" w:pos="900"/>
          <w:tab w:val="left" w:pos="901"/>
        </w:tabs>
        <w:spacing w:before="84" w:after="0" w:line="240" w:lineRule="auto"/>
        <w:ind w:left="900" w:right="0" w:hanging="781"/>
        <w:jc w:val="left"/>
        <w:rPr>
          <w:sz w:val="24"/>
        </w:rPr>
      </w:pPr>
      <w:r>
        <w:rPr>
          <w:sz w:val="24"/>
        </w:rPr>
        <w:t>then A[k]</w:t>
      </w:r>
      <w:r>
        <w:rPr>
          <w:spacing w:val="-2"/>
          <w:sz w:val="24"/>
        </w:rPr>
        <w:t xml:space="preserve"> </w:t>
      </w:r>
      <w:r>
        <w:rPr>
          <w:sz w:val="24"/>
        </w:rPr>
        <w:t>← L[</w:t>
      </w:r>
      <w:r>
        <w:rPr>
          <w:spacing w:val="-1"/>
          <w:sz w:val="24"/>
        </w:rPr>
        <w:t xml:space="preserve"> </w:t>
      </w:r>
      <w:r>
        <w:rPr>
          <w:sz w:val="24"/>
        </w:rPr>
        <w:t>i]</w:t>
      </w:r>
    </w:p>
    <w:p>
      <w:pPr>
        <w:pStyle w:val="5"/>
        <w:tabs>
          <w:tab w:val="left" w:pos="900"/>
        </w:tabs>
        <w:spacing w:before="77"/>
        <w:ind w:left="120"/>
      </w:pPr>
      <w:r>
        <w:t>21.</w:t>
      </w:r>
      <w:r>
        <w:tab/>
      </w:r>
      <w:r>
        <w:t>i</w:t>
      </w:r>
      <w:r>
        <w:rPr>
          <w:spacing w:val="-1"/>
        </w:rPr>
        <w:t xml:space="preserve"> </w:t>
      </w:r>
      <w:r>
        <w:t>← i +1</w:t>
      </w:r>
    </w:p>
    <w:p>
      <w:pPr>
        <w:pStyle w:val="5"/>
        <w:tabs>
          <w:tab w:val="left" w:pos="900"/>
        </w:tabs>
        <w:spacing w:before="84"/>
        <w:ind w:left="120"/>
      </w:pPr>
      <w:r>
        <w:t>22.</w:t>
      </w:r>
      <w:r>
        <w:tab/>
      </w:r>
      <w:r>
        <w:t>else</w:t>
      </w:r>
      <w:r>
        <w:rPr>
          <w:spacing w:val="-1"/>
        </w:rPr>
        <w:t xml:space="preserve"> </w:t>
      </w:r>
      <w:r>
        <w:t>A[k]</w:t>
      </w:r>
      <w:r>
        <w:rPr>
          <w:spacing w:val="-2"/>
        </w:rPr>
        <w:t xml:space="preserve"> </w:t>
      </w:r>
      <w:r>
        <w:t>←</w:t>
      </w:r>
      <w:r>
        <w:rPr>
          <w:spacing w:val="-1"/>
        </w:rPr>
        <w:t xml:space="preserve"> </w:t>
      </w:r>
      <w:r>
        <w:t>R[j]</w:t>
      </w:r>
    </w:p>
    <w:p>
      <w:pPr>
        <w:pStyle w:val="5"/>
        <w:tabs>
          <w:tab w:val="left" w:pos="900"/>
        </w:tabs>
        <w:spacing w:before="79"/>
        <w:ind w:left="120"/>
      </w:pPr>
      <w:r>
        <w:t>23.</w:t>
      </w:r>
      <w:r>
        <w:tab/>
      </w:r>
      <w:r>
        <w:t>j</w:t>
      </w:r>
      <w:r>
        <w:rPr>
          <w:spacing w:val="-1"/>
        </w:rPr>
        <w:t xml:space="preserve"> </w:t>
      </w:r>
      <w:r>
        <w:t>← j+1</w:t>
      </w:r>
    </w:p>
    <w:p>
      <w:pPr>
        <w:pStyle w:val="5"/>
        <w:spacing w:before="1"/>
        <w:rPr>
          <w:sz w:val="30"/>
        </w:rPr>
      </w:pPr>
    </w:p>
    <w:p>
      <w:pPr>
        <w:pStyle w:val="7"/>
        <w:numPr>
          <w:ilvl w:val="1"/>
          <w:numId w:val="1"/>
        </w:numPr>
        <w:tabs>
          <w:tab w:val="left" w:pos="602"/>
        </w:tabs>
        <w:spacing w:before="0" w:after="0" w:line="240" w:lineRule="auto"/>
        <w:ind w:left="601" w:right="0" w:hanging="482"/>
        <w:jc w:val="left"/>
        <w:rPr>
          <w:rFonts w:ascii="Calibri"/>
          <w:b/>
          <w:sz w:val="22"/>
        </w:rPr>
      </w:pPr>
      <w:r>
        <w:rPr>
          <w:rFonts w:ascii="Calibri"/>
          <w:b/>
          <w:sz w:val="22"/>
        </w:rPr>
        <w:t>SOURCE</w:t>
      </w:r>
      <w:r>
        <w:rPr>
          <w:rFonts w:ascii="Calibri"/>
          <w:b/>
          <w:spacing w:val="-3"/>
          <w:sz w:val="22"/>
        </w:rPr>
        <w:t xml:space="preserve"> </w:t>
      </w:r>
      <w:r>
        <w:rPr>
          <w:rFonts w:ascii="Calibri"/>
          <w:b/>
          <w:sz w:val="22"/>
        </w:rPr>
        <w:t>CODE:</w:t>
      </w:r>
    </w:p>
    <w:p>
      <w:pPr>
        <w:pStyle w:val="5"/>
        <w:spacing w:before="10"/>
        <w:rPr>
          <w:rFonts w:ascii="Calibri"/>
          <w:b/>
          <w:sz w:val="20"/>
        </w:rPr>
      </w:pPr>
    </w:p>
    <w:p>
      <w:pPr>
        <w:pStyle w:val="5"/>
        <w:spacing w:before="1"/>
        <w:ind w:left="105"/>
      </w:pPr>
      <w:r>
        <w:t>#include</w:t>
      </w:r>
      <w:r>
        <w:rPr>
          <w:spacing w:val="-2"/>
        </w:rPr>
        <w:t xml:space="preserve"> </w:t>
      </w:r>
      <w:r>
        <w:t>&lt;stdio.h&gt;</w:t>
      </w:r>
    </w:p>
    <w:p>
      <w:pPr>
        <w:pStyle w:val="5"/>
        <w:spacing w:before="9"/>
        <w:rPr>
          <w:sz w:val="20"/>
        </w:rPr>
      </w:pPr>
    </w:p>
    <w:p>
      <w:pPr>
        <w:pStyle w:val="5"/>
        <w:spacing w:before="1"/>
        <w:ind w:left="105"/>
      </w:pPr>
      <w:r>
        <w:t>#include</w:t>
      </w:r>
      <w:r>
        <w:rPr>
          <w:spacing w:val="-2"/>
        </w:rPr>
        <w:t xml:space="preserve"> </w:t>
      </w:r>
      <w:r>
        <w:t>&lt;stdlib.h&gt;</w:t>
      </w:r>
      <w:r>
        <w:rPr>
          <w:spacing w:val="-1"/>
        </w:rPr>
        <w:t xml:space="preserve"> </w:t>
      </w:r>
      <w:r>
        <w:t>#include</w:t>
      </w:r>
    </w:p>
    <w:p>
      <w:pPr>
        <w:pStyle w:val="5"/>
        <w:spacing w:before="5"/>
        <w:rPr>
          <w:sz w:val="20"/>
        </w:rPr>
      </w:pPr>
    </w:p>
    <w:p>
      <w:pPr>
        <w:pStyle w:val="5"/>
        <w:ind w:left="115"/>
      </w:pPr>
      <w:r>
        <w:t>&lt;time.h&gt;</w:t>
      </w:r>
    </w:p>
    <w:p>
      <w:pPr>
        <w:pStyle w:val="5"/>
        <w:spacing w:before="8"/>
        <w:rPr>
          <w:sz w:val="20"/>
        </w:rPr>
      </w:pPr>
    </w:p>
    <w:p>
      <w:pPr>
        <w:pStyle w:val="5"/>
        <w:spacing w:line="451" w:lineRule="auto"/>
        <w:ind w:left="345" w:right="7000" w:hanging="240"/>
      </w:pPr>
      <w:r>
        <w:t>void merge(int arr[], int l, int m, int r) {</w:t>
      </w:r>
      <w:r>
        <w:rPr>
          <w:spacing w:val="-57"/>
        </w:rPr>
        <w:t xml:space="preserve"> </w:t>
      </w:r>
      <w:r>
        <w:t>int i, j, k;</w:t>
      </w:r>
    </w:p>
    <w:p>
      <w:pPr>
        <w:pStyle w:val="5"/>
        <w:spacing w:line="446" w:lineRule="auto"/>
        <w:ind w:left="115" w:right="8868" w:firstLine="230"/>
        <w:jc w:val="both"/>
      </w:pPr>
      <w:r>
        <w:t>int n1 = m - l + 1;</w:t>
      </w:r>
      <w:r>
        <w:rPr>
          <w:spacing w:val="-58"/>
        </w:rPr>
        <w:t xml:space="preserve"> </w:t>
      </w:r>
      <w:r>
        <w:t>int n2 = r - m;</w:t>
      </w:r>
      <w:r>
        <w:rPr>
          <w:spacing w:val="1"/>
        </w:rPr>
        <w:t xml:space="preserve"> </w:t>
      </w:r>
      <w:r>
        <w:t>int</w:t>
      </w:r>
      <w:r>
        <w:rPr>
          <w:spacing w:val="-57"/>
        </w:rPr>
        <w:t xml:space="preserve"> </w:t>
      </w:r>
      <w:r>
        <w:t>L[n1],</w:t>
      </w:r>
      <w:r>
        <w:rPr>
          <w:spacing w:val="-1"/>
        </w:rPr>
        <w:t xml:space="preserve"> </w:t>
      </w:r>
      <w:r>
        <w:t>R[n2];</w:t>
      </w:r>
    </w:p>
    <w:p>
      <w:pPr>
        <w:pStyle w:val="5"/>
        <w:rPr>
          <w:sz w:val="26"/>
        </w:rPr>
      </w:pPr>
    </w:p>
    <w:p>
      <w:pPr>
        <w:pStyle w:val="5"/>
        <w:tabs>
          <w:tab w:val="left" w:pos="1924"/>
          <w:tab w:val="left" w:pos="2005"/>
        </w:tabs>
        <w:spacing w:before="213" w:line="446" w:lineRule="auto"/>
        <w:ind w:left="115" w:right="8311" w:firstLine="230"/>
      </w:pPr>
      <w:r>
        <w:t>for (i = 0; i &lt; n1; i++)</w:t>
      </w:r>
      <w:r>
        <w:rPr>
          <w:spacing w:val="1"/>
        </w:rPr>
        <w:t xml:space="preserve"> </w:t>
      </w:r>
      <w:r>
        <w:t>L[i]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arr[l +</w:t>
      </w:r>
      <w:r>
        <w:rPr>
          <w:spacing w:val="-3"/>
        </w:rPr>
        <w:t xml:space="preserve"> </w:t>
      </w:r>
      <w:r>
        <w:t>i];</w:t>
      </w:r>
      <w:r>
        <w:tab/>
      </w:r>
      <w:r>
        <w:t>for (j =</w:t>
      </w:r>
      <w:r>
        <w:rPr>
          <w:spacing w:val="-57"/>
        </w:rPr>
        <w:t xml:space="preserve"> </w:t>
      </w:r>
      <w:r>
        <w:t>0;</w:t>
      </w:r>
      <w:r>
        <w:rPr>
          <w:spacing w:val="-1"/>
        </w:rPr>
        <w:t xml:space="preserve"> </w:t>
      </w:r>
      <w:r>
        <w:t>j &lt;</w:t>
      </w:r>
      <w:r>
        <w:rPr>
          <w:spacing w:val="-1"/>
        </w:rPr>
        <w:t xml:space="preserve"> </w:t>
      </w:r>
      <w:r>
        <w:t>n2;</w:t>
      </w:r>
      <w:r>
        <w:rPr>
          <w:spacing w:val="-1"/>
        </w:rPr>
        <w:t xml:space="preserve"> </w:t>
      </w:r>
      <w:r>
        <w:t>j++)</w:t>
      </w:r>
      <w:r>
        <w:tab/>
      </w:r>
      <w:r>
        <w:tab/>
      </w:r>
      <w:r>
        <w:t>R[j]</w:t>
      </w:r>
      <w:r>
        <w:rPr>
          <w:spacing w:val="1"/>
        </w:rPr>
        <w:t xml:space="preserve"> </w:t>
      </w:r>
      <w:r>
        <w:t>=</w:t>
      </w:r>
    </w:p>
    <w:p>
      <w:pPr>
        <w:pStyle w:val="5"/>
        <w:spacing w:before="1" w:line="448" w:lineRule="auto"/>
        <w:ind w:left="345" w:right="9427" w:hanging="231"/>
      </w:pPr>
      <w:r>
        <w:t>arr[m</w:t>
      </w:r>
      <w:r>
        <w:rPr>
          <w:spacing w:val="-5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j];</w:t>
      </w:r>
      <w:r>
        <w:rPr>
          <w:spacing w:val="-57"/>
        </w:rPr>
        <w:t xml:space="preserve"> </w:t>
      </w:r>
      <w:r>
        <w:t>i = 0;</w:t>
      </w:r>
    </w:p>
    <w:p>
      <w:pPr>
        <w:pStyle w:val="5"/>
        <w:spacing w:line="273" w:lineRule="exact"/>
        <w:ind w:left="115"/>
      </w:pPr>
      <w:r>
        <w:t>j = 0;</w:t>
      </w:r>
    </w:p>
    <w:p>
      <w:pPr>
        <w:pStyle w:val="5"/>
        <w:spacing w:before="5"/>
        <w:rPr>
          <w:sz w:val="20"/>
        </w:rPr>
      </w:pPr>
    </w:p>
    <w:p>
      <w:pPr>
        <w:pStyle w:val="5"/>
        <w:ind w:left="115"/>
      </w:pPr>
      <w:r>
        <w:t>k =</w:t>
      </w:r>
      <w:r>
        <w:rPr>
          <w:spacing w:val="-1"/>
        </w:rPr>
        <w:t xml:space="preserve"> </w:t>
      </w:r>
      <w:r>
        <w:t>l;</w:t>
      </w:r>
    </w:p>
    <w:p>
      <w:pPr>
        <w:pStyle w:val="5"/>
        <w:spacing w:before="8"/>
        <w:rPr>
          <w:sz w:val="20"/>
        </w:rPr>
      </w:pPr>
    </w:p>
    <w:p>
      <w:pPr>
        <w:pStyle w:val="5"/>
        <w:ind w:left="345"/>
      </w:pPr>
      <w:r>
        <w:t>while</w:t>
      </w:r>
      <w:r>
        <w:rPr>
          <w:spacing w:val="-1"/>
        </w:rPr>
        <w:t xml:space="preserve"> </w:t>
      </w:r>
      <w:r>
        <w:t>(i &lt; n1 &amp;&amp;</w:t>
      </w:r>
      <w:r>
        <w:rPr>
          <w:spacing w:val="-1"/>
        </w:rPr>
        <w:t xml:space="preserve"> </w:t>
      </w:r>
      <w:r>
        <w:t>j &lt;</w:t>
      </w:r>
      <w:r>
        <w:rPr>
          <w:spacing w:val="-1"/>
        </w:rPr>
        <w:t xml:space="preserve"> </w:t>
      </w:r>
      <w:r>
        <w:t>n2) {</w:t>
      </w:r>
    </w:p>
    <w:p>
      <w:pPr>
        <w:spacing w:after="0"/>
        <w:sectPr>
          <w:pgSz w:w="12240" w:h="15840"/>
          <w:pgMar w:top="1560" w:right="720" w:bottom="0" w:left="600" w:header="0" w:footer="0" w:gutter="0"/>
          <w:cols w:space="720" w:num="1"/>
        </w:sectPr>
      </w:pPr>
    </w:p>
    <w:p>
      <w:pPr>
        <w:pStyle w:val="5"/>
        <w:spacing w:before="1"/>
        <w:rPr>
          <w:sz w:val="9"/>
        </w:rPr>
      </w:pPr>
    </w:p>
    <w:p>
      <w:pPr>
        <w:pStyle w:val="5"/>
        <w:spacing w:before="90"/>
        <w:ind w:left="585"/>
      </w:pPr>
      <w:r>
        <w:t>if</w:t>
      </w:r>
      <w:r>
        <w:rPr>
          <w:spacing w:val="-1"/>
        </w:rPr>
        <w:t xml:space="preserve"> </w:t>
      </w:r>
      <w:r>
        <w:t>(L[i]</w:t>
      </w:r>
      <w:r>
        <w:rPr>
          <w:spacing w:val="-1"/>
        </w:rPr>
        <w:t xml:space="preserve"> </w:t>
      </w:r>
      <w:r>
        <w:t>&lt;=</w:t>
      </w:r>
      <w:r>
        <w:rPr>
          <w:spacing w:val="-1"/>
        </w:rPr>
        <w:t xml:space="preserve"> </w:t>
      </w:r>
      <w:r>
        <w:t>R[j])</w:t>
      </w:r>
      <w:r>
        <w:rPr>
          <w:spacing w:val="-1"/>
        </w:rPr>
        <w:t xml:space="preserve"> </w:t>
      </w:r>
      <w:r>
        <w:t>{</w:t>
      </w:r>
    </w:p>
    <w:p>
      <w:pPr>
        <w:pStyle w:val="5"/>
        <w:spacing w:before="5"/>
        <w:rPr>
          <w:sz w:val="20"/>
        </w:rPr>
      </w:pPr>
    </w:p>
    <w:p>
      <w:pPr>
        <w:pStyle w:val="5"/>
        <w:tabs>
          <w:tab w:val="left" w:pos="2133"/>
        </w:tabs>
        <w:ind w:left="115"/>
      </w:pPr>
      <w:r>
        <w:t>arr[k]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L[i];</w:t>
      </w:r>
      <w:r>
        <w:tab/>
      </w:r>
      <w:r>
        <w:t>i++;</w:t>
      </w:r>
    </w:p>
    <w:p>
      <w:pPr>
        <w:pStyle w:val="5"/>
        <w:spacing w:before="7"/>
        <w:rPr>
          <w:sz w:val="20"/>
        </w:rPr>
      </w:pPr>
    </w:p>
    <w:p>
      <w:pPr>
        <w:pStyle w:val="5"/>
        <w:tabs>
          <w:tab w:val="left" w:pos="770"/>
          <w:tab w:val="left" w:pos="2097"/>
        </w:tabs>
        <w:ind w:left="115"/>
      </w:pPr>
      <w:r>
        <w:t>}</w:t>
      </w:r>
      <w:r>
        <w:tab/>
      </w:r>
      <w:r>
        <w:t>else</w:t>
      </w:r>
      <w:r>
        <w:rPr>
          <w:spacing w:val="-2"/>
        </w:rPr>
        <w:t xml:space="preserve"> </w:t>
      </w:r>
      <w:r>
        <w:t>{</w:t>
      </w:r>
      <w:r>
        <w:tab/>
      </w:r>
      <w:r>
        <w:t>arr[k] =</w:t>
      </w:r>
    </w:p>
    <w:p>
      <w:pPr>
        <w:pStyle w:val="5"/>
        <w:spacing w:before="8"/>
        <w:rPr>
          <w:sz w:val="20"/>
        </w:rPr>
      </w:pPr>
    </w:p>
    <w:p>
      <w:pPr>
        <w:pStyle w:val="5"/>
        <w:tabs>
          <w:tab w:val="left" w:pos="1347"/>
          <w:tab w:val="left" w:pos="2290"/>
        </w:tabs>
        <w:spacing w:line="446" w:lineRule="auto"/>
        <w:ind w:left="585" w:right="8511" w:hanging="471"/>
      </w:pPr>
      <w:r>
        <w:t>R[j];</w:t>
      </w:r>
      <w:r>
        <w:tab/>
      </w:r>
      <w:r>
        <w:tab/>
      </w:r>
      <w:r>
        <w:t>j++;</w:t>
      </w:r>
      <w:r>
        <w:tab/>
      </w:r>
      <w:r>
        <w:rPr>
          <w:spacing w:val="-3"/>
        </w:rPr>
        <w:t>}</w:t>
      </w:r>
      <w:r>
        <w:rPr>
          <w:spacing w:val="-57"/>
        </w:rPr>
        <w:t xml:space="preserve"> </w:t>
      </w:r>
      <w:r>
        <w:t>k++;</w:t>
      </w:r>
    </w:p>
    <w:p>
      <w:pPr>
        <w:pStyle w:val="5"/>
        <w:spacing w:before="3"/>
        <w:ind w:left="345"/>
      </w:pPr>
      <w:r>
        <w:t>}</w:t>
      </w:r>
    </w:p>
    <w:p>
      <w:pPr>
        <w:pStyle w:val="5"/>
        <w:spacing w:before="1"/>
        <w:rPr>
          <w:sz w:val="21"/>
        </w:rPr>
      </w:pPr>
    </w:p>
    <w:p>
      <w:pPr>
        <w:pStyle w:val="5"/>
        <w:spacing w:before="1" w:line="446" w:lineRule="auto"/>
        <w:ind w:left="115" w:right="9082" w:firstLine="230"/>
      </w:pPr>
      <w:r>
        <w:t>while</w:t>
      </w:r>
      <w:r>
        <w:rPr>
          <w:spacing w:val="-5"/>
        </w:rPr>
        <w:t xml:space="preserve"> </w:t>
      </w:r>
      <w:r>
        <w:t>(i</w:t>
      </w:r>
      <w:r>
        <w:rPr>
          <w:spacing w:val="-4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n1)</w:t>
      </w:r>
      <w:r>
        <w:rPr>
          <w:spacing w:val="-5"/>
        </w:rPr>
        <w:t xml:space="preserve"> </w:t>
      </w:r>
      <w:r>
        <w:t>{</w:t>
      </w:r>
      <w:r>
        <w:rPr>
          <w:spacing w:val="-57"/>
        </w:rPr>
        <w:t xml:space="preserve"> </w:t>
      </w:r>
      <w:r>
        <w:t>arr[k]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L[i];</w:t>
      </w:r>
    </w:p>
    <w:p>
      <w:pPr>
        <w:pStyle w:val="5"/>
        <w:tabs>
          <w:tab w:val="left" w:pos="1057"/>
        </w:tabs>
        <w:ind w:left="115"/>
      </w:pPr>
      <w:r>
        <w:t>i++;</w:t>
      </w:r>
      <w:r>
        <w:tab/>
      </w:r>
      <w:r>
        <w:t>k++;</w:t>
      </w:r>
    </w:p>
    <w:p>
      <w:pPr>
        <w:pStyle w:val="5"/>
        <w:spacing w:before="8"/>
        <w:rPr>
          <w:sz w:val="20"/>
        </w:rPr>
      </w:pPr>
    </w:p>
    <w:p>
      <w:pPr>
        <w:pStyle w:val="5"/>
        <w:ind w:left="345"/>
      </w:pPr>
      <w:r>
        <w:t>}</w:t>
      </w:r>
    </w:p>
    <w:p>
      <w:pPr>
        <w:pStyle w:val="5"/>
        <w:spacing w:before="1"/>
        <w:rPr>
          <w:sz w:val="21"/>
        </w:rPr>
      </w:pPr>
    </w:p>
    <w:p>
      <w:pPr>
        <w:pStyle w:val="5"/>
        <w:spacing w:line="444" w:lineRule="auto"/>
        <w:ind w:left="115" w:right="9082" w:firstLine="230"/>
      </w:pPr>
      <w:r>
        <w:t>while</w:t>
      </w:r>
      <w:r>
        <w:rPr>
          <w:spacing w:val="-4"/>
        </w:rPr>
        <w:t xml:space="preserve"> </w:t>
      </w:r>
      <w:r>
        <w:t>(j</w:t>
      </w:r>
      <w:r>
        <w:rPr>
          <w:spacing w:val="-4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n2)</w:t>
      </w:r>
      <w:r>
        <w:rPr>
          <w:spacing w:val="-4"/>
        </w:rPr>
        <w:t xml:space="preserve"> </w:t>
      </w:r>
      <w:r>
        <w:t>{</w:t>
      </w:r>
      <w:r>
        <w:rPr>
          <w:spacing w:val="-57"/>
        </w:rPr>
        <w:t xml:space="preserve"> </w:t>
      </w:r>
      <w:r>
        <w:t>arr[k]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R[j];</w:t>
      </w:r>
    </w:p>
    <w:p>
      <w:pPr>
        <w:pStyle w:val="5"/>
        <w:tabs>
          <w:tab w:val="left" w:pos="1057"/>
        </w:tabs>
        <w:spacing w:before="3"/>
        <w:ind w:left="115"/>
      </w:pPr>
      <w:r>
        <w:t>j++;</w:t>
      </w:r>
      <w:r>
        <w:tab/>
      </w:r>
      <w:r>
        <w:t>k++;</w:t>
      </w:r>
    </w:p>
    <w:p>
      <w:pPr>
        <w:pStyle w:val="5"/>
        <w:spacing w:before="8"/>
        <w:rPr>
          <w:sz w:val="20"/>
        </w:rPr>
      </w:pPr>
    </w:p>
    <w:p>
      <w:pPr>
        <w:pStyle w:val="5"/>
        <w:ind w:left="115"/>
      </w:pPr>
      <w:r>
        <w:t>}</w:t>
      </w:r>
    </w:p>
    <w:p>
      <w:pPr>
        <w:pStyle w:val="5"/>
        <w:spacing w:before="8"/>
        <w:rPr>
          <w:sz w:val="20"/>
        </w:rPr>
      </w:pPr>
    </w:p>
    <w:p>
      <w:pPr>
        <w:pStyle w:val="5"/>
        <w:ind w:left="105"/>
      </w:pPr>
      <w:r>
        <w:t>}</w:t>
      </w:r>
      <w:r>
        <w:rPr>
          <w:spacing w:val="-1"/>
        </w:rPr>
        <w:t xml:space="preserve"> </w:t>
      </w:r>
      <w:r>
        <w:t>void mergeSort(int</w:t>
      </w:r>
      <w:r>
        <w:rPr>
          <w:spacing w:val="-1"/>
        </w:rPr>
        <w:t xml:space="preserve"> </w:t>
      </w:r>
      <w:r>
        <w:t>arr[], int</w:t>
      </w:r>
      <w:r>
        <w:rPr>
          <w:spacing w:val="-1"/>
        </w:rPr>
        <w:t xml:space="preserve"> </w:t>
      </w:r>
      <w:r>
        <w:t>l, int</w:t>
      </w:r>
      <w:r>
        <w:rPr>
          <w:spacing w:val="-1"/>
        </w:rPr>
        <w:t xml:space="preserve"> </w:t>
      </w:r>
      <w:r>
        <w:t>r)</w:t>
      </w:r>
    </w:p>
    <w:p>
      <w:pPr>
        <w:pStyle w:val="5"/>
        <w:spacing w:before="5"/>
        <w:rPr>
          <w:sz w:val="20"/>
        </w:rPr>
      </w:pPr>
    </w:p>
    <w:p>
      <w:pPr>
        <w:pStyle w:val="5"/>
        <w:ind w:left="115"/>
      </w:pPr>
      <w:r>
        <w:t>{</w:t>
      </w:r>
    </w:p>
    <w:p>
      <w:pPr>
        <w:pStyle w:val="5"/>
        <w:spacing w:before="10"/>
        <w:rPr>
          <w:sz w:val="12"/>
        </w:rPr>
      </w:pPr>
    </w:p>
    <w:p>
      <w:pPr>
        <w:pStyle w:val="5"/>
        <w:tabs>
          <w:tab w:val="left" w:pos="1175"/>
          <w:tab w:val="left" w:pos="1533"/>
          <w:tab w:val="left" w:pos="1826"/>
        </w:tabs>
        <w:spacing w:before="90" w:line="446" w:lineRule="auto"/>
        <w:ind w:left="115" w:right="7981" w:firstLine="230"/>
      </w:pPr>
      <w:r>
        <w:t>if</w:t>
      </w:r>
      <w:r>
        <w:rPr>
          <w:spacing w:val="-1"/>
        </w:rPr>
        <w:t xml:space="preserve"> </w:t>
      </w:r>
      <w:r>
        <w:t>(l &lt;</w:t>
      </w:r>
      <w:r>
        <w:rPr>
          <w:spacing w:val="-1"/>
        </w:rPr>
        <w:t xml:space="preserve"> </w:t>
      </w:r>
      <w:r>
        <w:t>r) {</w:t>
      </w:r>
      <w:r>
        <w:tab/>
      </w:r>
      <w:r>
        <w:tab/>
      </w:r>
      <w:r>
        <w:t>int m =</w:t>
      </w:r>
      <w:r>
        <w:rPr>
          <w:spacing w:val="1"/>
        </w:rPr>
        <w:t xml:space="preserve"> </w:t>
      </w:r>
      <w:r>
        <w:t>l +</w:t>
      </w:r>
      <w:r>
        <w:rPr>
          <w:spacing w:val="1"/>
        </w:rPr>
        <w:t xml:space="preserve"> </w:t>
      </w:r>
      <w:r>
        <w:t>(r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l) / 2;</w:t>
      </w:r>
      <w:r>
        <w:tab/>
      </w:r>
      <w:r>
        <w:tab/>
      </w:r>
      <w:r>
        <w:rPr>
          <w:spacing w:val="-1"/>
        </w:rPr>
        <w:t>mergeSort(arr,</w:t>
      </w:r>
      <w:r>
        <w:rPr>
          <w:spacing w:val="-57"/>
        </w:rPr>
        <w:t xml:space="preserve"> </w:t>
      </w:r>
      <w:r>
        <w:t>l, m);</w:t>
      </w:r>
      <w:r>
        <w:tab/>
      </w:r>
      <w:r>
        <w:t>mergeSort(arr,</w:t>
      </w:r>
      <w:r>
        <w:rPr>
          <w:spacing w:val="-2"/>
        </w:rPr>
        <w:t xml:space="preserve"> </w:t>
      </w:r>
      <w:r>
        <w:t>m</w:t>
      </w:r>
    </w:p>
    <w:p>
      <w:pPr>
        <w:pStyle w:val="5"/>
        <w:tabs>
          <w:tab w:val="left" w:pos="1314"/>
        </w:tabs>
        <w:spacing w:line="446" w:lineRule="auto"/>
        <w:ind w:left="115" w:right="8101"/>
      </w:pPr>
      <w:r>
        <w:t>+</w:t>
      </w:r>
      <w:r>
        <w:rPr>
          <w:spacing w:val="-2"/>
        </w:rPr>
        <w:t xml:space="preserve"> </w:t>
      </w:r>
      <w:r>
        <w:t>1, r);</w:t>
      </w:r>
      <w:r>
        <w:tab/>
      </w:r>
      <w:r>
        <w:t>merge(arr, l, m,</w:t>
      </w:r>
      <w:r>
        <w:rPr>
          <w:spacing w:val="-57"/>
        </w:rPr>
        <w:t xml:space="preserve"> </w:t>
      </w:r>
      <w:r>
        <w:t>r);</w:t>
      </w:r>
    </w:p>
    <w:p>
      <w:pPr>
        <w:pStyle w:val="5"/>
        <w:ind w:left="345"/>
      </w:pPr>
      <w:r>
        <w:t>}</w:t>
      </w:r>
    </w:p>
    <w:p>
      <w:pPr>
        <w:pStyle w:val="5"/>
        <w:rPr>
          <w:sz w:val="21"/>
        </w:rPr>
      </w:pPr>
    </w:p>
    <w:p>
      <w:pPr>
        <w:pStyle w:val="5"/>
        <w:spacing w:before="1"/>
        <w:ind w:left="105"/>
      </w:pPr>
      <w:r>
        <w:t>}</w:t>
      </w:r>
    </w:p>
    <w:p>
      <w:pPr>
        <w:pStyle w:val="5"/>
        <w:rPr>
          <w:sz w:val="13"/>
        </w:rPr>
      </w:pPr>
    </w:p>
    <w:p>
      <w:pPr>
        <w:pStyle w:val="5"/>
        <w:spacing w:before="90" w:line="451" w:lineRule="auto"/>
        <w:ind w:left="345" w:right="9666" w:hanging="240"/>
      </w:pPr>
      <w:r>
        <w:t>int main() {</w:t>
      </w:r>
      <w:r>
        <w:rPr>
          <w:spacing w:val="-57"/>
        </w:rPr>
        <w:t xml:space="preserve"> </w:t>
      </w:r>
      <w:r>
        <w:t>int n, i;</w:t>
      </w:r>
    </w:p>
    <w:p>
      <w:pPr>
        <w:spacing w:after="0" w:line="451" w:lineRule="auto"/>
        <w:sectPr>
          <w:pgSz w:w="12240" w:h="15840"/>
          <w:pgMar w:top="1560" w:right="720" w:bottom="280" w:left="600" w:header="0" w:footer="0" w:gutter="0"/>
          <w:cols w:space="720" w:num="1"/>
        </w:sectPr>
      </w:pPr>
    </w:p>
    <w:p>
      <w:pPr>
        <w:pStyle w:val="5"/>
        <w:spacing w:before="1"/>
        <w:rPr>
          <w:sz w:val="9"/>
        </w:rPr>
      </w:pPr>
    </w:p>
    <w:p>
      <w:pPr>
        <w:pStyle w:val="5"/>
        <w:tabs>
          <w:tab w:val="left" w:pos="2355"/>
        </w:tabs>
        <w:spacing w:before="90" w:line="446" w:lineRule="auto"/>
        <w:ind w:left="115" w:right="6714" w:firstLine="230"/>
      </w:pPr>
      <w:r>
        <w:t>clock_t</w:t>
      </w:r>
      <w:r>
        <w:rPr>
          <w:spacing w:val="-1"/>
        </w:rPr>
        <w:t xml:space="preserve"> </w:t>
      </w:r>
      <w:r>
        <w:t>start,</w:t>
      </w:r>
      <w:r>
        <w:rPr>
          <w:spacing w:val="-1"/>
        </w:rPr>
        <w:t xml:space="preserve"> </w:t>
      </w:r>
      <w:r>
        <w:t>end;</w:t>
      </w:r>
      <w:r>
        <w:tab/>
      </w:r>
      <w:r>
        <w:t>double time_taken;</w:t>
      </w:r>
      <w:r>
        <w:rPr>
          <w:spacing w:val="-57"/>
        </w:rPr>
        <w:t xml:space="preserve"> </w:t>
      </w:r>
      <w:r>
        <w:t>printf("Enter the number of elements: ");</w:t>
      </w:r>
      <w:r>
        <w:rPr>
          <w:spacing w:val="1"/>
        </w:rPr>
        <w:t xml:space="preserve"> </w:t>
      </w:r>
      <w:r>
        <w:t>scanf("%d",</w:t>
      </w:r>
      <w:r>
        <w:rPr>
          <w:spacing w:val="-1"/>
        </w:rPr>
        <w:t xml:space="preserve"> </w:t>
      </w:r>
      <w:r>
        <w:t>&amp;n);</w:t>
      </w:r>
    </w:p>
    <w:p>
      <w:pPr>
        <w:pStyle w:val="5"/>
        <w:spacing w:line="274" w:lineRule="exact"/>
        <w:ind w:left="345"/>
      </w:pPr>
      <w:r>
        <w:t>int</w:t>
      </w:r>
      <w:r>
        <w:rPr>
          <w:spacing w:val="-3"/>
        </w:rPr>
        <w:t xml:space="preserve"> </w:t>
      </w:r>
      <w:r>
        <w:t>arr[n];</w:t>
      </w:r>
    </w:p>
    <w:p>
      <w:pPr>
        <w:pStyle w:val="5"/>
        <w:rPr>
          <w:sz w:val="21"/>
        </w:rPr>
      </w:pPr>
    </w:p>
    <w:p>
      <w:pPr>
        <w:pStyle w:val="5"/>
        <w:spacing w:line="446" w:lineRule="auto"/>
        <w:ind w:left="115" w:right="7293" w:firstLine="230"/>
      </w:pPr>
      <w:r>
        <w:t>printf("Enter %d elements:\n", n);</w:t>
      </w:r>
      <w:r>
        <w:rPr>
          <w:spacing w:val="-57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(i =</w:t>
      </w:r>
      <w:r>
        <w:rPr>
          <w:spacing w:val="-2"/>
        </w:rPr>
        <w:t xml:space="preserve"> </w:t>
      </w:r>
      <w:r>
        <w:t>0; i &lt;</w:t>
      </w:r>
      <w:r>
        <w:rPr>
          <w:spacing w:val="-1"/>
        </w:rPr>
        <w:t xml:space="preserve"> </w:t>
      </w:r>
      <w:r>
        <w:t>n; i++) {</w:t>
      </w:r>
    </w:p>
    <w:p>
      <w:pPr>
        <w:pStyle w:val="5"/>
        <w:spacing w:line="275" w:lineRule="exact"/>
        <w:ind w:left="115"/>
      </w:pPr>
      <w:r>
        <w:t>scanf("%d",</w:t>
      </w:r>
      <w:r>
        <w:rPr>
          <w:spacing w:val="-2"/>
        </w:rPr>
        <w:t xml:space="preserve"> </w:t>
      </w:r>
      <w:r>
        <w:t>&amp;arr[i]);</w:t>
      </w:r>
    </w:p>
    <w:p>
      <w:pPr>
        <w:pStyle w:val="5"/>
        <w:spacing w:before="8"/>
        <w:rPr>
          <w:sz w:val="20"/>
        </w:rPr>
      </w:pPr>
    </w:p>
    <w:p>
      <w:pPr>
        <w:pStyle w:val="5"/>
        <w:ind w:left="345"/>
      </w:pPr>
      <w:r>
        <w:t>}</w:t>
      </w:r>
    </w:p>
    <w:p>
      <w:pPr>
        <w:pStyle w:val="5"/>
        <w:spacing w:before="10"/>
        <w:rPr>
          <w:sz w:val="20"/>
        </w:rPr>
      </w:pPr>
    </w:p>
    <w:p>
      <w:pPr>
        <w:pStyle w:val="5"/>
        <w:tabs>
          <w:tab w:val="left" w:pos="2707"/>
        </w:tabs>
        <w:spacing w:line="448" w:lineRule="auto"/>
        <w:ind w:left="115" w:right="7865" w:firstLine="230"/>
      </w:pPr>
      <w:r>
        <w:t>start = clock();</w:t>
      </w:r>
      <w:r>
        <w:rPr>
          <w:spacing w:val="1"/>
        </w:rPr>
        <w:t xml:space="preserve"> </w:t>
      </w:r>
      <w:r>
        <w:t>mergeSort(arr,</w:t>
      </w:r>
      <w:r>
        <w:rPr>
          <w:spacing w:val="-1"/>
        </w:rPr>
        <w:t xml:space="preserve"> </w:t>
      </w:r>
      <w:r>
        <w:t>0, n -</w:t>
      </w:r>
      <w:r>
        <w:rPr>
          <w:spacing w:val="-1"/>
        </w:rPr>
        <w:t xml:space="preserve"> </w:t>
      </w:r>
      <w:r>
        <w:t>1);</w:t>
      </w:r>
      <w:r>
        <w:tab/>
      </w:r>
      <w:r>
        <w:rPr>
          <w:spacing w:val="-2"/>
        </w:rPr>
        <w:t>end</w:t>
      </w:r>
    </w:p>
    <w:p>
      <w:pPr>
        <w:pStyle w:val="5"/>
        <w:tabs>
          <w:tab w:val="left" w:pos="1355"/>
          <w:tab w:val="left" w:pos="1404"/>
        </w:tabs>
        <w:spacing w:line="446" w:lineRule="auto"/>
        <w:ind w:left="115" w:right="8014"/>
      </w:pPr>
      <w:r>
        <w:t>=</w:t>
      </w:r>
      <w:r>
        <w:rPr>
          <w:spacing w:val="-2"/>
        </w:rPr>
        <w:t xml:space="preserve"> </w:t>
      </w:r>
      <w:r>
        <w:t>clock();</w:t>
      </w:r>
      <w:r>
        <w:tab/>
      </w:r>
      <w:r>
        <w:t>printf("Sorted</w:t>
      </w:r>
      <w:r>
        <w:rPr>
          <w:spacing w:val="1"/>
        </w:rPr>
        <w:t xml:space="preserve"> </w:t>
      </w:r>
      <w:r>
        <w:t>array:\n");</w:t>
      </w:r>
      <w:r>
        <w:tab/>
      </w:r>
      <w:r>
        <w:tab/>
      </w:r>
      <w:r>
        <w:t>for</w:t>
      </w:r>
      <w:r>
        <w:rPr>
          <w:spacing w:val="-3"/>
        </w:rPr>
        <w:t xml:space="preserve"> </w:t>
      </w:r>
      <w:r>
        <w:t>(i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0;</w:t>
      </w:r>
      <w:r>
        <w:rPr>
          <w:spacing w:val="-2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n;</w:t>
      </w:r>
    </w:p>
    <w:p>
      <w:pPr>
        <w:pStyle w:val="5"/>
        <w:tabs>
          <w:tab w:val="left" w:pos="1245"/>
        </w:tabs>
        <w:spacing w:line="446" w:lineRule="auto"/>
        <w:ind w:left="115" w:right="8422"/>
      </w:pPr>
      <w:r>
        <w:t>i++)</w:t>
      </w:r>
      <w:r>
        <w:rPr>
          <w:spacing w:val="-1"/>
        </w:rPr>
        <w:t xml:space="preserve"> </w:t>
      </w:r>
      <w:r>
        <w:t>{</w:t>
      </w:r>
      <w:r>
        <w:tab/>
      </w:r>
      <w:r>
        <w:t>printf("%d ",</w:t>
      </w:r>
      <w:r>
        <w:rPr>
          <w:spacing w:val="-57"/>
        </w:rPr>
        <w:t xml:space="preserve"> </w:t>
      </w:r>
      <w:r>
        <w:t>arr[i]);</w:t>
      </w:r>
    </w:p>
    <w:p>
      <w:pPr>
        <w:pStyle w:val="5"/>
        <w:ind w:left="345"/>
      </w:pPr>
      <w:r>
        <w:t>}</w:t>
      </w:r>
    </w:p>
    <w:p>
      <w:pPr>
        <w:pStyle w:val="5"/>
        <w:rPr>
          <w:sz w:val="21"/>
        </w:rPr>
      </w:pPr>
    </w:p>
    <w:p>
      <w:pPr>
        <w:pStyle w:val="5"/>
        <w:ind w:left="345"/>
      </w:pPr>
      <w:r>
        <w:t>printf("\n");</w:t>
      </w:r>
    </w:p>
    <w:p>
      <w:pPr>
        <w:pStyle w:val="5"/>
        <w:spacing w:before="10"/>
        <w:rPr>
          <w:sz w:val="20"/>
        </w:rPr>
      </w:pPr>
    </w:p>
    <w:p>
      <w:pPr>
        <w:pStyle w:val="5"/>
        <w:spacing w:line="448" w:lineRule="auto"/>
        <w:ind w:left="115" w:right="3738" w:firstLine="230"/>
      </w:pPr>
      <w:r>
        <w:t>time_taken = ((double)(end - start)) / CLOCKS_PER_SEC;</w:t>
      </w:r>
      <w:r>
        <w:rPr>
          <w:spacing w:val="1"/>
        </w:rPr>
        <w:t xml:space="preserve"> </w:t>
      </w:r>
      <w:r>
        <w:t>printf("Time</w:t>
      </w:r>
      <w:r>
        <w:rPr>
          <w:spacing w:val="-2"/>
        </w:rPr>
        <w:t xml:space="preserve"> </w:t>
      </w:r>
      <w:r>
        <w:t>taken to</w:t>
      </w:r>
      <w:r>
        <w:rPr>
          <w:spacing w:val="-1"/>
        </w:rPr>
        <w:t xml:space="preserve"> </w:t>
      </w:r>
      <w:r>
        <w:t>sort %d</w:t>
      </w:r>
      <w:r>
        <w:rPr>
          <w:spacing w:val="-1"/>
        </w:rPr>
        <w:t xml:space="preserve"> </w:t>
      </w:r>
      <w:r>
        <w:t>elements is %f</w:t>
      </w:r>
      <w:r>
        <w:rPr>
          <w:spacing w:val="-3"/>
        </w:rPr>
        <w:t xml:space="preserve"> </w:t>
      </w:r>
      <w:r>
        <w:t>seconds.\n", n,</w:t>
      </w:r>
      <w:r>
        <w:rPr>
          <w:spacing w:val="-1"/>
        </w:rPr>
        <w:t xml:space="preserve"> </w:t>
      </w:r>
      <w:r>
        <w:t>time_taken);</w:t>
      </w:r>
    </w:p>
    <w:p>
      <w:pPr>
        <w:pStyle w:val="5"/>
        <w:ind w:left="345"/>
      </w:pPr>
      <w:r>
        <w:t>return</w:t>
      </w:r>
      <w:r>
        <w:rPr>
          <w:spacing w:val="-1"/>
        </w:rPr>
        <w:t xml:space="preserve"> </w:t>
      </w:r>
      <w:r>
        <w:t>0;</w:t>
      </w:r>
    </w:p>
    <w:p>
      <w:pPr>
        <w:pStyle w:val="5"/>
        <w:spacing w:before="1"/>
        <w:rPr>
          <w:sz w:val="13"/>
        </w:rPr>
      </w:pPr>
    </w:p>
    <w:p>
      <w:pPr>
        <w:pStyle w:val="5"/>
        <w:spacing w:before="90"/>
        <w:ind w:left="105"/>
      </w:pPr>
      <w:r>
        <w:t>}</w:t>
      </w:r>
    </w:p>
    <w:p>
      <w:pPr>
        <w:pStyle w:val="5"/>
        <w:rPr>
          <w:sz w:val="26"/>
        </w:rPr>
      </w:pPr>
    </w:p>
    <w:p>
      <w:pPr>
        <w:pStyle w:val="5"/>
        <w:rPr>
          <w:sz w:val="26"/>
        </w:rPr>
      </w:pPr>
    </w:p>
    <w:p>
      <w:pPr>
        <w:pStyle w:val="2"/>
        <w:spacing w:before="229"/>
        <w:rPr>
          <w:sz w:val="28"/>
        </w:rPr>
      </w:pPr>
      <w:r>
        <w:t>Output</w:t>
      </w:r>
      <w:r>
        <w:rPr>
          <w:sz w:val="28"/>
        </w:rPr>
        <w:t>:</w:t>
      </w:r>
    </w:p>
    <w:p>
      <w:pPr>
        <w:spacing w:after="0"/>
        <w:rPr>
          <w:sz w:val="28"/>
        </w:rPr>
        <w:sectPr>
          <w:pgSz w:w="12240" w:h="15840"/>
          <w:pgMar w:top="1560" w:right="720" w:bottom="280" w:left="600" w:header="0" w:footer="0" w:gutter="0"/>
          <w:cols w:space="720" w:num="1"/>
        </w:sectPr>
      </w:pPr>
    </w:p>
    <w:p>
      <w:pPr>
        <w:pStyle w:val="5"/>
        <w:spacing w:before="10" w:after="1"/>
        <w:rPr>
          <w:b/>
          <w:sz w:val="16"/>
        </w:rPr>
      </w:pPr>
    </w:p>
    <w:p>
      <w:pPr>
        <w:pStyle w:val="5"/>
        <w:ind w:left="155"/>
        <w:rPr>
          <w:rFonts w:hint="default"/>
          <w:sz w:val="20"/>
          <w:lang w:val="en-IN"/>
        </w:rPr>
      </w:pPr>
      <w:r>
        <w:rPr>
          <w:rFonts w:hint="default"/>
          <w:sz w:val="20"/>
          <w:lang w:val="en-IN"/>
        </w:rPr>
        <w:drawing>
          <wp:inline distT="0" distB="0" distL="114300" distR="114300">
            <wp:extent cx="6263640" cy="2644140"/>
            <wp:effectExtent l="0" t="0" r="0" b="7620"/>
            <wp:docPr id="1" name="Picture 1" descr="Screenshot 2023-03-02 004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3-03-02 00423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before="2"/>
        <w:rPr>
          <w:b/>
          <w:sz w:val="26"/>
        </w:rPr>
      </w:pPr>
    </w:p>
    <w:p>
      <w:pPr>
        <w:spacing w:before="90"/>
        <w:ind w:left="105" w:right="0" w:firstLine="0"/>
        <w:jc w:val="left"/>
        <w:rPr>
          <w:b/>
          <w:sz w:val="24"/>
        </w:rPr>
      </w:pPr>
      <w:r>
        <w:rPr>
          <w:b/>
          <w:sz w:val="24"/>
        </w:rPr>
        <w:t>Learning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outcomes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(What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have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learned):</w:t>
      </w:r>
    </w:p>
    <w:p>
      <w:pPr>
        <w:pStyle w:val="5"/>
        <w:spacing w:before="10"/>
        <w:rPr>
          <w:b/>
          <w:sz w:val="20"/>
        </w:rPr>
      </w:pPr>
    </w:p>
    <w:p>
      <w:pPr>
        <w:pStyle w:val="7"/>
        <w:numPr>
          <w:ilvl w:val="2"/>
          <w:numId w:val="1"/>
        </w:numPr>
        <w:tabs>
          <w:tab w:val="left" w:pos="1560"/>
          <w:tab w:val="left" w:pos="1561"/>
        </w:tabs>
        <w:spacing w:before="0" w:after="0" w:line="266" w:lineRule="auto"/>
        <w:ind w:left="850" w:right="156" w:hanging="1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objective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merge</w:t>
      </w:r>
      <w:r>
        <w:rPr>
          <w:spacing w:val="-2"/>
          <w:sz w:val="24"/>
        </w:rPr>
        <w:t xml:space="preserve"> </w:t>
      </w:r>
      <w:r>
        <w:rPr>
          <w:sz w:val="24"/>
        </w:rPr>
        <w:t>sort algorithm</w:t>
      </w:r>
      <w:r>
        <w:rPr>
          <w:spacing w:val="-1"/>
          <w:sz w:val="24"/>
        </w:rPr>
        <w:t xml:space="preserve"> </w:t>
      </w:r>
      <w:r>
        <w:rPr>
          <w:sz w:val="24"/>
        </w:rPr>
        <w:t>is to</w:t>
      </w:r>
      <w:r>
        <w:rPr>
          <w:spacing w:val="-1"/>
          <w:sz w:val="24"/>
        </w:rPr>
        <w:t xml:space="preserve"> </w:t>
      </w:r>
      <w:r>
        <w:rPr>
          <w:sz w:val="24"/>
        </w:rPr>
        <w:t>sort an</w:t>
      </w:r>
      <w:r>
        <w:rPr>
          <w:spacing w:val="-1"/>
          <w:sz w:val="24"/>
        </w:rPr>
        <w:t xml:space="preserve"> </w:t>
      </w:r>
      <w:r>
        <w:rPr>
          <w:sz w:val="24"/>
        </w:rPr>
        <w:t>array or a</w:t>
      </w:r>
      <w:r>
        <w:rPr>
          <w:spacing w:val="-1"/>
          <w:sz w:val="24"/>
        </w:rPr>
        <w:t xml:space="preserve"> </w:t>
      </w: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of elements</w:t>
      </w:r>
      <w:r>
        <w:rPr>
          <w:spacing w:val="-1"/>
          <w:sz w:val="24"/>
        </w:rPr>
        <w:t xml:space="preserve"> </w:t>
      </w:r>
      <w:r>
        <w:rPr>
          <w:sz w:val="24"/>
        </w:rPr>
        <w:t>in ascending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57"/>
          <w:sz w:val="24"/>
        </w:rPr>
        <w:t xml:space="preserve"> </w:t>
      </w:r>
      <w:r>
        <w:rPr>
          <w:sz w:val="24"/>
        </w:rPr>
        <w:t>descending order. It achieves this by dividing the input into smaller halves, recursively sorting each</w:t>
      </w:r>
      <w:r>
        <w:rPr>
          <w:spacing w:val="1"/>
          <w:sz w:val="24"/>
        </w:rPr>
        <w:t xml:space="preserve"> </w:t>
      </w:r>
      <w:r>
        <w:rPr>
          <w:sz w:val="24"/>
        </w:rPr>
        <w:t>half, and then merging the sorted halves back together. The merging process involves comparing</w:t>
      </w:r>
      <w:r>
        <w:rPr>
          <w:spacing w:val="1"/>
          <w:sz w:val="24"/>
        </w:rPr>
        <w:t xml:space="preserve"> </w:t>
      </w:r>
      <w:r>
        <w:rPr>
          <w:sz w:val="24"/>
        </w:rPr>
        <w:t>elements</w:t>
      </w:r>
      <w:r>
        <w:rPr>
          <w:spacing w:val="-1"/>
          <w:sz w:val="24"/>
        </w:rPr>
        <w:t xml:space="preserve"> </w:t>
      </w:r>
      <w:r>
        <w:rPr>
          <w:sz w:val="24"/>
        </w:rPr>
        <w:t>from each half</w:t>
      </w:r>
      <w:r>
        <w:rPr>
          <w:spacing w:val="1"/>
          <w:sz w:val="24"/>
        </w:rPr>
        <w:t xml:space="preserve"> </w:t>
      </w:r>
      <w:r>
        <w:rPr>
          <w:sz w:val="24"/>
        </w:rPr>
        <w:t>and arranging them</w:t>
      </w:r>
      <w:r>
        <w:rPr>
          <w:spacing w:val="-1"/>
          <w:sz w:val="24"/>
        </w:rPr>
        <w:t xml:space="preserve"> </w:t>
      </w:r>
      <w:r>
        <w:rPr>
          <w:sz w:val="24"/>
        </w:rPr>
        <w:t>in the correct order.</w:t>
      </w:r>
    </w:p>
    <w:p>
      <w:pPr>
        <w:pStyle w:val="7"/>
        <w:numPr>
          <w:ilvl w:val="2"/>
          <w:numId w:val="1"/>
        </w:numPr>
        <w:tabs>
          <w:tab w:val="left" w:pos="1560"/>
          <w:tab w:val="left" w:pos="1561"/>
        </w:tabs>
        <w:spacing w:before="212" w:after="0" w:line="266" w:lineRule="auto"/>
        <w:ind w:left="850" w:right="105" w:hanging="10"/>
        <w:jc w:val="left"/>
        <w:rPr>
          <w:sz w:val="24"/>
        </w:rPr>
      </w:pPr>
      <w:r>
        <w:rPr>
          <w:sz w:val="24"/>
        </w:rPr>
        <w:t>The primary advantage of merge sort is that it has a time complexity of O(n log n), which is</w:t>
      </w:r>
      <w:r>
        <w:rPr>
          <w:spacing w:val="1"/>
          <w:sz w:val="24"/>
        </w:rPr>
        <w:t xml:space="preserve"> </w:t>
      </w:r>
      <w:r>
        <w:rPr>
          <w:sz w:val="24"/>
        </w:rPr>
        <w:t>much</w:t>
      </w:r>
      <w:r>
        <w:rPr>
          <w:spacing w:val="-1"/>
          <w:sz w:val="24"/>
        </w:rPr>
        <w:t xml:space="preserve"> </w:t>
      </w:r>
      <w:r>
        <w:rPr>
          <w:sz w:val="24"/>
        </w:rPr>
        <w:t>faster</w:t>
      </w:r>
      <w:r>
        <w:rPr>
          <w:spacing w:val="-2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sz w:val="24"/>
        </w:rPr>
        <w:t>many other</w:t>
      </w:r>
      <w:r>
        <w:rPr>
          <w:spacing w:val="-3"/>
          <w:sz w:val="24"/>
        </w:rPr>
        <w:t xml:space="preserve"> </w:t>
      </w:r>
      <w:r>
        <w:rPr>
          <w:sz w:val="24"/>
        </w:rPr>
        <w:t>sorting</w:t>
      </w:r>
      <w:r>
        <w:rPr>
          <w:spacing w:val="-1"/>
          <w:sz w:val="24"/>
        </w:rPr>
        <w:t xml:space="preserve"> </w:t>
      </w:r>
      <w:r>
        <w:rPr>
          <w:sz w:val="24"/>
        </w:rPr>
        <w:t>algorithms in</w:t>
      </w:r>
      <w:r>
        <w:rPr>
          <w:spacing w:val="-1"/>
          <w:sz w:val="24"/>
        </w:rPr>
        <w:t xml:space="preserve"> </w:t>
      </w:r>
      <w:r>
        <w:rPr>
          <w:sz w:val="24"/>
        </w:rPr>
        <w:t>the worst-case</w:t>
      </w:r>
      <w:r>
        <w:rPr>
          <w:spacing w:val="-1"/>
          <w:sz w:val="24"/>
        </w:rPr>
        <w:t xml:space="preserve"> </w:t>
      </w:r>
      <w:r>
        <w:rPr>
          <w:sz w:val="24"/>
        </w:rPr>
        <w:t>scenario. Additionally,</w:t>
      </w:r>
      <w:r>
        <w:rPr>
          <w:spacing w:val="-1"/>
          <w:sz w:val="24"/>
        </w:rPr>
        <w:t xml:space="preserve"> </w:t>
      </w:r>
      <w:r>
        <w:rPr>
          <w:sz w:val="24"/>
        </w:rPr>
        <w:t>merge</w:t>
      </w:r>
      <w:r>
        <w:rPr>
          <w:spacing w:val="-1"/>
          <w:sz w:val="24"/>
        </w:rPr>
        <w:t xml:space="preserve"> </w:t>
      </w:r>
      <w:r>
        <w:rPr>
          <w:sz w:val="24"/>
        </w:rPr>
        <w:t>sort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57"/>
          <w:sz w:val="24"/>
        </w:rPr>
        <w:t xml:space="preserve"> </w:t>
      </w:r>
      <w:r>
        <w:rPr>
          <w:sz w:val="24"/>
        </w:rPr>
        <w:t>stable sorting algorithm, meaning that it maintains the relative order of equal elements in the input</w:t>
      </w:r>
      <w:r>
        <w:rPr>
          <w:spacing w:val="1"/>
          <w:sz w:val="24"/>
        </w:rPr>
        <w:t xml:space="preserve"> </w:t>
      </w:r>
      <w:r>
        <w:rPr>
          <w:sz w:val="24"/>
        </w:rPr>
        <w:t>array.</w:t>
      </w:r>
    </w:p>
    <w:p>
      <w:pPr>
        <w:pStyle w:val="7"/>
        <w:numPr>
          <w:ilvl w:val="2"/>
          <w:numId w:val="1"/>
        </w:numPr>
        <w:tabs>
          <w:tab w:val="left" w:pos="1560"/>
          <w:tab w:val="left" w:pos="1561"/>
        </w:tabs>
        <w:spacing w:before="213" w:after="0" w:line="266" w:lineRule="auto"/>
        <w:ind w:left="850" w:right="321" w:hanging="10"/>
        <w:jc w:val="left"/>
        <w:rPr>
          <w:sz w:val="24"/>
        </w:rPr>
      </w:pPr>
      <w:r>
        <w:rPr>
          <w:sz w:val="24"/>
        </w:rPr>
        <w:t>Overall, the objective of merge sort is to provide an efficient, stable, and reliable way to sort a</w:t>
      </w:r>
      <w:r>
        <w:rPr>
          <w:spacing w:val="-58"/>
          <w:sz w:val="24"/>
        </w:rPr>
        <w:t xml:space="preserve"> </w:t>
      </w: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of elements.</w:t>
      </w:r>
    </w:p>
    <w:sectPr>
      <w:pgSz w:w="12240" w:h="15840"/>
      <w:pgMar w:top="1560" w:right="720" w:bottom="280" w:left="60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14" w:lineRule="auto"/>
      <w:rPr>
        <w:sz w:val="20"/>
      </w:rPr>
    </w:pPr>
    <w:r>
      <w:pict>
        <v:group id="_x0000_s4097" o:spid="_x0000_s4097" o:spt="203" style="position:absolute;left:0pt;margin-left:36pt;margin-top:0pt;height:73.5pt;width:329.75pt;mso-position-horizontal-relative:page;mso-position-vertical-relative:page;z-index:-251657216;mso-width-relative:page;mso-height-relative:page;" coordorigin="720,0" coordsize="6595,1470">
          <o:lock v:ext="edit"/>
          <v:shape id="_x0000_s4098" o:spid="_x0000_s4098" o:spt="75" type="#_x0000_t75" style="position:absolute;left:720;top:0;height:1470;width:4063;" filled="f" stroked="f" coordsize="21600,21600">
            <v:path/>
            <v:fill on="f" focussize="0,0"/>
            <v:stroke on="f"/>
            <v:imagedata r:id="rId1" o:title=""/>
            <o:lock v:ext="edit" aspectratio="t"/>
          </v:shape>
          <v:shape id="_x0000_s4099" o:spid="_x0000_s4099" o:spt="75" type="#_x0000_t75" style="position:absolute;left:4783;top:570;height:900;width:2532;" filled="f" stroked="f" coordsize="21600,21600">
            <v:path/>
            <v:fill on="f" focussize="0,0"/>
            <v:stroke on="f"/>
            <v:imagedata r:id="rId2" o:title=""/>
            <o:lock v:ext="edit" aspectratio="t"/>
          </v:shape>
        </v:group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8"/>
      <w:numFmt w:val="decimal"/>
      <w:lvlText w:val="%1."/>
      <w:lvlJc w:val="left"/>
      <w:pPr>
        <w:ind w:left="900" w:hanging="781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02" w:hanging="78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04" w:hanging="78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06" w:hanging="78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08" w:hanging="78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10" w:hanging="78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12" w:hanging="78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14" w:hanging="78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16" w:hanging="781"/>
      </w:pPr>
      <w:rPr>
        <w:rFonts w:hint="default"/>
        <w:lang w:val="en-U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12"/>
      <w:numFmt w:val="decimal"/>
      <w:lvlText w:val="%1."/>
      <w:lvlJc w:val="left"/>
      <w:pPr>
        <w:ind w:left="900" w:hanging="781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02" w:hanging="78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04" w:hanging="78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06" w:hanging="78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08" w:hanging="78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10" w:hanging="78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12" w:hanging="78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14" w:hanging="78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16" w:hanging="781"/>
      </w:pPr>
      <w:rPr>
        <w:rFonts w:hint="default"/>
        <w:lang w:val="en-US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80" w:hanging="661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94" w:hanging="6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08" w:hanging="6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22" w:hanging="6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36" w:hanging="6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50" w:hanging="6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64" w:hanging="6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78" w:hanging="6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92" w:hanging="661"/>
      </w:pPr>
      <w:rPr>
        <w:rFonts w:hint="default"/>
        <w:lang w:val="en-US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"/>
      <w:lvlJc w:val="left"/>
      <w:pPr>
        <w:ind w:left="645" w:hanging="540"/>
        <w:jc w:val="left"/>
      </w:pPr>
      <w:rPr>
        <w:rFonts w:hint="default"/>
        <w:lang w:val="en-US" w:eastAsia="en-US" w:bidi="ar-SA"/>
      </w:rPr>
    </w:lvl>
    <w:lvl w:ilvl="1" w:tentative="0">
      <w:start w:val="2"/>
      <w:numFmt w:val="decimal"/>
      <w:lvlText w:val="%1.%2"/>
      <w:lvlJc w:val="left"/>
      <w:pPr>
        <w:ind w:left="645" w:hanging="540"/>
        <w:jc w:val="left"/>
      </w:pPr>
      <w:rPr>
        <w:rFonts w:hint="default"/>
        <w:b/>
        <w:bCs/>
        <w:w w:val="100"/>
        <w:lang w:val="en-US" w:eastAsia="en-US" w:bidi="ar-SA"/>
      </w:rPr>
    </w:lvl>
    <w:lvl w:ilvl="2" w:tentative="0">
      <w:start w:val="1"/>
      <w:numFmt w:val="decimal"/>
      <w:lvlText w:val="%3."/>
      <w:lvlJc w:val="left"/>
      <w:pPr>
        <w:ind w:left="850" w:hanging="72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95" w:hanging="7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13" w:hanging="7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31" w:hanging="7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48" w:hanging="7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66" w:hanging="7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84" w:hanging="720"/>
      </w:pPr>
      <w:rPr>
        <w:rFonts w:hint="default"/>
        <w:lang w:val="en-US" w:eastAsia="en-US" w:bidi="ar-SA"/>
      </w:rPr>
    </w:lvl>
  </w:abstractNum>
  <w:abstractNum w:abstractNumId="4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900" w:hanging="781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02" w:hanging="78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04" w:hanging="78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06" w:hanging="78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08" w:hanging="78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10" w:hanging="78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12" w:hanging="78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14" w:hanging="78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16" w:hanging="781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B2422EB"/>
    <w:rsid w:val="0CA5180B"/>
    <w:rsid w:val="15316613"/>
    <w:rsid w:val="17FD074D"/>
    <w:rsid w:val="2A6308E4"/>
    <w:rsid w:val="2E7A444E"/>
    <w:rsid w:val="2ED26038"/>
    <w:rsid w:val="2EFE6E2D"/>
    <w:rsid w:val="4C8F5111"/>
    <w:rsid w:val="4CBB5F06"/>
    <w:rsid w:val="63B833DA"/>
    <w:rsid w:val="6EE8273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ind w:left="105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900" w:hanging="781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3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4098"/>
    <customShpInfo spid="_x0000_s4099"/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ScaleCrop>false</ScaleCrop>
  <LinksUpToDate>false</LinksUpToDate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2023-03-01T19:04:00Z</dcterms:created>
  <dc:creator>CU</dc:creator>
  <cp:lastModifiedBy>NITISH SHARMA</cp:lastModifiedBy>
  <dcterms:modified xsi:type="dcterms:W3CDTF">2023-03-01T19:23:08Z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2023-03-01T00:00:00Z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2023-03-01T00:00:00Z</vt:filetime>
  </property>
  <property fmtid="{D5CDD505-2E9C-101B-9397-08002B2CF9AE}" pid="5" name="KSOProductBuildVer">
    <vt:lpwstr>1033-11.2.0.11486</vt:lpwstr>
  </property>
  <property fmtid="{D5CDD505-2E9C-101B-9397-08002B2CF9AE}" pid="6" name="ICV">
    <vt:lpwstr>343BEB909323483E9DBD510B9CCC4F29</vt:lpwstr>
  </property>
</Properties>
</file>